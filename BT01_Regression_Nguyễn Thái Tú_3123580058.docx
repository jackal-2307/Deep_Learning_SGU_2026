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178DE">
      <w:pPr>
        <w:rPr>
          <w:rFonts w:hint="default" w:ascii="Times New Roman" w:hAnsi="Times New Roman" w:cs="Times New Roman"/>
          <w:sz w:val="26"/>
          <w:szCs w:val="26"/>
        </w:rPr>
      </w:pPr>
    </w:p>
    <w:p w14:paraId="4EC371B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TRƯỜNG ĐẠI HỌC SÀI GÒN</w:t>
      </w:r>
    </w:p>
    <w:p w14:paraId="3AEE86A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KHOA TOÁN-ỨNG DỤNG</w:t>
      </w:r>
    </w:p>
    <w:p w14:paraId="6BB049DF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50ED95C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2720340" cy="2095500"/>
            <wp:effectExtent l="0" t="0" r="3810" b="0"/>
            <wp:docPr id="173546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095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740">
      <w:pPr>
        <w:rPr>
          <w:rFonts w:hint="default" w:ascii="Times New Roman" w:hAnsi="Times New Roman" w:cs="Times New Roman"/>
          <w:sz w:val="26"/>
          <w:szCs w:val="26"/>
        </w:rPr>
      </w:pPr>
    </w:p>
    <w:p w14:paraId="4EA7999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</w:t>
      </w:r>
      <w:r>
        <w:rPr>
          <w:rFonts w:hint="default" w:cs="Times New Roman"/>
          <w:b/>
          <w:bCs/>
          <w:sz w:val="32"/>
          <w:szCs w:val="32"/>
          <w:lang w:val="en-US"/>
        </w:rPr>
        <w:t>ÀI TẬP 1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: H</w:t>
      </w:r>
      <w:r>
        <w:rPr>
          <w:rFonts w:hint="default" w:cs="Times New Roman"/>
          <w:b/>
          <w:bCs/>
          <w:sz w:val="32"/>
          <w:szCs w:val="32"/>
          <w:lang w:val="en-US"/>
        </w:rPr>
        <w:t>ỒI QUY TUYẾN TÍNH</w:t>
      </w:r>
    </w:p>
    <w:p w14:paraId="20125A26">
      <w:pPr>
        <w:rPr>
          <w:rFonts w:hint="default" w:ascii="Times New Roman" w:hAnsi="Times New Roman" w:cs="Times New Roman"/>
          <w:sz w:val="26"/>
          <w:szCs w:val="26"/>
        </w:rPr>
      </w:pPr>
    </w:p>
    <w:p w14:paraId="7B192A9C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Giảng viên</w:t>
      </w:r>
      <w:r>
        <w:rPr>
          <w:rFonts w:hint="default" w:ascii="Times New Roman" w:hAnsi="Times New Roman" w:cs="Times New Roman"/>
          <w:sz w:val="36"/>
          <w:szCs w:val="36"/>
        </w:rPr>
        <w:t>: TS.Đỗ Như Tài</w:t>
      </w:r>
    </w:p>
    <w:p w14:paraId="0F84957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Môn:</w:t>
      </w:r>
      <w:r>
        <w:rPr>
          <w:rFonts w:hint="default" w:ascii="Times New Roman" w:hAnsi="Times New Roman" w:cs="Times New Roman"/>
          <w:sz w:val="36"/>
          <w:szCs w:val="36"/>
        </w:rPr>
        <w:t xml:space="preserve"> Học sâu</w:t>
      </w:r>
    </w:p>
    <w:p w14:paraId="6C66B432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Sinh viên thực hiện:</w:t>
      </w: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  <w:r>
        <w:rPr>
          <w:rFonts w:hint="default" w:cs="Times New Roman"/>
          <w:sz w:val="36"/>
          <w:szCs w:val="36"/>
          <w:lang w:val="en-US"/>
        </w:rPr>
        <w:t>Nguyễn Thái Tú</w:t>
      </w:r>
    </w:p>
    <w:p w14:paraId="3B1BC452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Lớp:</w:t>
      </w:r>
      <w:r>
        <w:rPr>
          <w:rFonts w:hint="default" w:ascii="Times New Roman" w:hAnsi="Times New Roman" w:cs="Times New Roman"/>
          <w:sz w:val="36"/>
          <w:szCs w:val="36"/>
        </w:rPr>
        <w:t xml:space="preserve"> DDU1231</w:t>
      </w:r>
    </w:p>
    <w:p w14:paraId="334755D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MSSV:</w:t>
      </w:r>
      <w:r>
        <w:rPr>
          <w:rFonts w:hint="default" w:ascii="Times New Roman" w:hAnsi="Times New Roman" w:cs="Times New Roman"/>
          <w:sz w:val="36"/>
          <w:szCs w:val="36"/>
        </w:rPr>
        <w:t xml:space="preserve"> 31235</w:t>
      </w:r>
      <w:r>
        <w:rPr>
          <w:rFonts w:hint="default" w:cs="Times New Roman"/>
          <w:sz w:val="36"/>
          <w:szCs w:val="36"/>
          <w:lang w:val="en-US"/>
        </w:rPr>
        <w:t>80058</w:t>
      </w:r>
    </w:p>
    <w:p w14:paraId="33D00357">
      <w:pPr>
        <w:rPr>
          <w:rFonts w:hint="default" w:ascii="Times New Roman" w:hAnsi="Times New Roman" w:cs="Times New Roman"/>
          <w:sz w:val="26"/>
          <w:szCs w:val="26"/>
        </w:rPr>
      </w:pPr>
    </w:p>
    <w:p w14:paraId="2E3DA7A5">
      <w:pPr>
        <w:rPr>
          <w:rFonts w:hint="default" w:ascii="Times New Roman" w:hAnsi="Times New Roman" w:cs="Times New Roman"/>
          <w:sz w:val="26"/>
          <w:szCs w:val="26"/>
        </w:rPr>
      </w:pPr>
    </w:p>
    <w:p w14:paraId="11FC5EFD">
      <w:pPr>
        <w:rPr>
          <w:rFonts w:hint="default" w:ascii="Times New Roman" w:hAnsi="Times New Roman" w:cs="Times New Roman"/>
          <w:sz w:val="26"/>
          <w:szCs w:val="26"/>
        </w:rPr>
      </w:pPr>
    </w:p>
    <w:p w14:paraId="12612BE8">
      <w:pPr>
        <w:rPr>
          <w:rFonts w:hint="default" w:ascii="Times New Roman" w:hAnsi="Times New Roman" w:cs="Times New Roman"/>
          <w:sz w:val="26"/>
          <w:szCs w:val="26"/>
        </w:rPr>
      </w:pPr>
    </w:p>
    <w:p w14:paraId="4B624919">
      <w:pPr>
        <w:jc w:val="center"/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440" w:bottom="1440" w:left="1440" w:header="708" w:footer="708" w:gutter="0"/>
          <w:pgBorders w:display="firstPage"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Thành phố Hồ Chí Minh, tháng 9 năm 2026</w:t>
      </w:r>
    </w:p>
    <w:p w14:paraId="266AED37">
      <w:pPr>
        <w:pStyle w:val="2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PHẦN I. HỒI QUY TUYẾN TÍNH VÀ HỒI QUY PHÂN LỚP</w:t>
      </w:r>
    </w:p>
    <w:p w14:paraId="7F720DE0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1. Xây dựng phương trình hồi quy tuyến tính đơn</w:t>
      </w:r>
    </w:p>
    <w:p w14:paraId="558B389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Cho tập dữ liệu (x, y) và mô hình y = β₀ + β₁x.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 w14:paraId="12E0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907008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2268" w:type="dxa"/>
          </w:tcPr>
          <w:p w14:paraId="7CACF92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</w:tr>
      <w:tr w14:paraId="3522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B10253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68" w:type="dxa"/>
          </w:tcPr>
          <w:p w14:paraId="4571ADB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0179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80FEA5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68" w:type="dxa"/>
          </w:tcPr>
          <w:p w14:paraId="159EA05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</w:tr>
      <w:tr w14:paraId="7B0C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D3F589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68" w:type="dxa"/>
          </w:tcPr>
          <w:p w14:paraId="22358A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</w:tr>
      <w:tr w14:paraId="4CC3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71EFB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68" w:type="dxa"/>
          </w:tcPr>
          <w:p w14:paraId="1AABD2D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</w:tr>
      <w:tr w14:paraId="35DD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5836BC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68" w:type="dxa"/>
          </w:tcPr>
          <w:p w14:paraId="6DCB934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</w:tr>
    </w:tbl>
    <w:p w14:paraId="7A81F53A">
      <w:pPr>
        <w:rPr>
          <w:rFonts w:hint="default" w:ascii="Times New Roman" w:hAnsi="Times New Roman" w:cs="Times New Roman"/>
          <w:sz w:val="26"/>
          <w:szCs w:val="26"/>
        </w:rPr>
      </w:pPr>
    </w:p>
    <w:p w14:paraId="66A9BDE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Trung bình mẫu</w:t>
      </w:r>
    </w:p>
    <w:p w14:paraId="18E6853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x̄ = (1/n) Σ xᵢ ,   ȳ = (1/n) Σ yᵢ    với n = 5</w:t>
      </w:r>
    </w:p>
    <w:p w14:paraId="5E9110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x̄ = (1+2+3+4+5)/5 = 15/5 = 3</w:t>
      </w:r>
    </w:p>
    <w:p w14:paraId="7E37CA2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ȳ = (3+5+7+9+11)/5 = 35/5 = 7</w:t>
      </w:r>
    </w:p>
    <w:p w14:paraId="3D540A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x̄ = 3 ;  ȳ = 7</w:t>
      </w:r>
    </w:p>
    <w:p w14:paraId="5C21990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Tổng bình phương/đồng phương sai</w:t>
      </w:r>
    </w:p>
    <w:p w14:paraId="0FF92ED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SS_xy = Σ (xᵢ − x̄)(yᵢ − ȳ) ,     SS_x = Σ (xᵢ − x̄)²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7A1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65869A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xᵢ</w:t>
            </w:r>
          </w:p>
        </w:tc>
        <w:tc>
          <w:tcPr>
            <w:tcW w:w="1559" w:type="dxa"/>
          </w:tcPr>
          <w:p w14:paraId="77E36EF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yᵢ</w:t>
            </w:r>
          </w:p>
        </w:tc>
        <w:tc>
          <w:tcPr>
            <w:tcW w:w="1559" w:type="dxa"/>
          </w:tcPr>
          <w:p w14:paraId="6B248A2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xᵢ−x̄</w:t>
            </w:r>
          </w:p>
        </w:tc>
        <w:tc>
          <w:tcPr>
            <w:tcW w:w="1559" w:type="dxa"/>
          </w:tcPr>
          <w:p w14:paraId="73D4588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yᵢ−ȳ</w:t>
            </w:r>
          </w:p>
        </w:tc>
        <w:tc>
          <w:tcPr>
            <w:tcW w:w="1559" w:type="dxa"/>
          </w:tcPr>
          <w:p w14:paraId="3454F79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(xᵢ−x̄)(yᵢ−ȳ)</w:t>
            </w:r>
          </w:p>
        </w:tc>
        <w:tc>
          <w:tcPr>
            <w:tcW w:w="1559" w:type="dxa"/>
          </w:tcPr>
          <w:p w14:paraId="3AABB09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(xᵢ−x̄)²</w:t>
            </w:r>
          </w:p>
        </w:tc>
      </w:tr>
      <w:tr w14:paraId="18542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49CA7C5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14:paraId="7810249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1E59782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−2</w:t>
            </w:r>
          </w:p>
        </w:tc>
        <w:tc>
          <w:tcPr>
            <w:tcW w:w="1559" w:type="dxa"/>
          </w:tcPr>
          <w:p w14:paraId="6964016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−4</w:t>
            </w:r>
          </w:p>
        </w:tc>
        <w:tc>
          <w:tcPr>
            <w:tcW w:w="1559" w:type="dxa"/>
          </w:tcPr>
          <w:p w14:paraId="3C97C3C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59" w:type="dxa"/>
          </w:tcPr>
          <w:p w14:paraId="253FB6C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205D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7075FFA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79DCBBD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14:paraId="241E5CB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−1</w:t>
            </w:r>
          </w:p>
        </w:tc>
        <w:tc>
          <w:tcPr>
            <w:tcW w:w="1559" w:type="dxa"/>
          </w:tcPr>
          <w:p w14:paraId="3BD7312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−2</w:t>
            </w:r>
          </w:p>
        </w:tc>
        <w:tc>
          <w:tcPr>
            <w:tcW w:w="1559" w:type="dxa"/>
          </w:tcPr>
          <w:p w14:paraId="4985246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13D2FDC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2743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4441817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2011B03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59" w:type="dxa"/>
          </w:tcPr>
          <w:p w14:paraId="61A207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59" w:type="dxa"/>
          </w:tcPr>
          <w:p w14:paraId="201894B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59" w:type="dxa"/>
          </w:tcPr>
          <w:p w14:paraId="6A0D8E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59" w:type="dxa"/>
          </w:tcPr>
          <w:p w14:paraId="2522131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</w:tr>
      <w:tr w14:paraId="3AEA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71A3F03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3943EC1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7DC3F98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14:paraId="62498AF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3A64D93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49ED97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1C5A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4685E1A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14:paraId="192DF5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59" w:type="dxa"/>
          </w:tcPr>
          <w:p w14:paraId="1341F71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64B04E6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5ABD59C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59" w:type="dxa"/>
          </w:tcPr>
          <w:p w14:paraId="2D2916C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1A24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64A5B09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Σ</w:t>
            </w:r>
          </w:p>
        </w:tc>
        <w:tc>
          <w:tcPr>
            <w:tcW w:w="1559" w:type="dxa"/>
          </w:tcPr>
          <w:p w14:paraId="4373D70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E0C5F3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BAE762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7EF6E1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559" w:type="dxa"/>
          </w:tcPr>
          <w:p w14:paraId="6032DB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7E98A331">
      <w:pPr>
        <w:rPr>
          <w:rFonts w:hint="default" w:ascii="Times New Roman" w:hAnsi="Times New Roman" w:cs="Times New Roman"/>
          <w:sz w:val="26"/>
          <w:szCs w:val="26"/>
        </w:rPr>
      </w:pPr>
    </w:p>
    <w:p w14:paraId="40B97C9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SS_xy = 20 ;  SS_x = 10</w:t>
      </w:r>
    </w:p>
    <w:p w14:paraId="26ECCAE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Hệ số góc</w:t>
      </w:r>
    </w:p>
    <w:p w14:paraId="6531B06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β₁ = SS_xy / SS_x = 20 / 10 = 2</w:t>
      </w:r>
    </w:p>
    <w:p w14:paraId="3E4A26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β₁ = 2</w:t>
      </w:r>
    </w:p>
    <w:p w14:paraId="3DB8D0F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Hệ số chặn</w:t>
      </w:r>
    </w:p>
    <w:p w14:paraId="7634A15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β₀ = ȳ − β₁ x̄ = 7 − 2·3 = 1</w:t>
      </w:r>
    </w:p>
    <w:p w14:paraId="5C1D6C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β₀ = 1</w:t>
      </w:r>
    </w:p>
    <w:p w14:paraId="6FCECC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e) Phương trình hồi quy</w:t>
      </w:r>
    </w:p>
    <w:p w14:paraId="6B8A66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1 + 2x</w:t>
      </w:r>
    </w:p>
    <w:p w14:paraId="3793292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f) Dự đoán khi x = 6</w:t>
      </w:r>
    </w:p>
    <w:p w14:paraId="239EEA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ŷ(6) = 1 + 2·6 = 13</w:t>
      </w:r>
    </w:p>
    <w:p w14:paraId="2284EA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13</w:t>
      </w:r>
    </w:p>
    <w:p w14:paraId="6015E64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Ghi chú: Năm điểm nằm đúng trên một đường thẳng nên mô hình OLS khớp hoàn hảo (R² = 1).</w:t>
      </w:r>
    </w:p>
    <w:p w14:paraId="4330DF4E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2. Tính Mean Squared Error (MSE)</w:t>
      </w:r>
    </w:p>
    <w:p w14:paraId="44F38A2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cho sẵn: ŷ = 2x + 1. Dữ liệu: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 w14:paraId="6964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E08CE3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2268" w:type="dxa"/>
          </w:tcPr>
          <w:p w14:paraId="42DB129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</w:tr>
      <w:tr w14:paraId="4373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3F604A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68" w:type="dxa"/>
          </w:tcPr>
          <w:p w14:paraId="201E3F6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5234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B88A02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68" w:type="dxa"/>
          </w:tcPr>
          <w:p w14:paraId="03759DD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</w:tr>
      <w:tr w14:paraId="5162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13C010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68" w:type="dxa"/>
          </w:tcPr>
          <w:p w14:paraId="66010D2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</w:tr>
      <w:tr w14:paraId="08E15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89EBA6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68" w:type="dxa"/>
          </w:tcPr>
          <w:p w14:paraId="5C60CE9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</w:tr>
    </w:tbl>
    <w:p w14:paraId="477021C7">
      <w:pPr>
        <w:rPr>
          <w:rFonts w:hint="default" w:ascii="Times New Roman" w:hAnsi="Times New Roman" w:cs="Times New Roman"/>
          <w:sz w:val="26"/>
          <w:szCs w:val="26"/>
        </w:rPr>
      </w:pPr>
    </w:p>
    <w:p w14:paraId="33CC9C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Giá trị dự đoán từng mẫu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20C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BA7045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3118" w:type="dxa"/>
          </w:tcPr>
          <w:p w14:paraId="615F329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3118" w:type="dxa"/>
          </w:tcPr>
          <w:p w14:paraId="1C2567C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ŷ = 2x+1</w:t>
            </w:r>
          </w:p>
        </w:tc>
      </w:tr>
      <w:tr w14:paraId="6767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B3C61E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2685531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63D116E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28B6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0C44FD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563791C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18" w:type="dxa"/>
          </w:tcPr>
          <w:p w14:paraId="2CE001E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</w:tr>
      <w:tr w14:paraId="30A7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5FD29D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0C3ADD3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118" w:type="dxa"/>
          </w:tcPr>
          <w:p w14:paraId="49467FF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</w:tr>
      <w:tr w14:paraId="0126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A77A8C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7B92B8B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118" w:type="dxa"/>
          </w:tcPr>
          <w:p w14:paraId="46C4A62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</w:tr>
    </w:tbl>
    <w:p w14:paraId="35FD4C81">
      <w:pPr>
        <w:rPr>
          <w:rFonts w:hint="default" w:ascii="Times New Roman" w:hAnsi="Times New Roman" w:cs="Times New Roman"/>
          <w:sz w:val="26"/>
          <w:szCs w:val="26"/>
        </w:rPr>
      </w:pPr>
    </w:p>
    <w:p w14:paraId="516CC7D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(3, 5, 7, 9)</w:t>
      </w:r>
    </w:p>
    <w:p w14:paraId="553BFD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Sai số eᵢ = yᵢ − ŷᵢ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31F8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976AC9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2339" w:type="dxa"/>
          </w:tcPr>
          <w:p w14:paraId="58C732A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ŷ</w:t>
            </w:r>
          </w:p>
        </w:tc>
        <w:tc>
          <w:tcPr>
            <w:tcW w:w="2339" w:type="dxa"/>
          </w:tcPr>
          <w:p w14:paraId="6CF02E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eᵢ</w:t>
            </w:r>
          </w:p>
        </w:tc>
        <w:tc>
          <w:tcPr>
            <w:tcW w:w="2339" w:type="dxa"/>
          </w:tcPr>
          <w:p w14:paraId="553D768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eᵢ²</w:t>
            </w:r>
          </w:p>
        </w:tc>
      </w:tr>
      <w:tr w14:paraId="3465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36CF96A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9" w:type="dxa"/>
          </w:tcPr>
          <w:p w14:paraId="54D407B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9" w:type="dxa"/>
          </w:tcPr>
          <w:p w14:paraId="65380EE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9" w:type="dxa"/>
          </w:tcPr>
          <w:p w14:paraId="329FB81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1B4E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23D6640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9" w:type="dxa"/>
          </w:tcPr>
          <w:p w14:paraId="72C80E1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39" w:type="dxa"/>
          </w:tcPr>
          <w:p w14:paraId="7FD1BFB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9" w:type="dxa"/>
          </w:tcPr>
          <w:p w14:paraId="2CB4488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3E50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33817D6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39" w:type="dxa"/>
          </w:tcPr>
          <w:p w14:paraId="09B43E1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39" w:type="dxa"/>
          </w:tcPr>
          <w:p w14:paraId="62BFE81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9" w:type="dxa"/>
          </w:tcPr>
          <w:p w14:paraId="77381A2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00D2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37FA66C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339" w:type="dxa"/>
          </w:tcPr>
          <w:p w14:paraId="1C461AD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339" w:type="dxa"/>
          </w:tcPr>
          <w:p w14:paraId="4881751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9" w:type="dxa"/>
          </w:tcPr>
          <w:p w14:paraId="2974CC6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35830BD4">
      <w:pPr>
        <w:rPr>
          <w:rFonts w:hint="default" w:ascii="Times New Roman" w:hAnsi="Times New Roman" w:cs="Times New Roman"/>
          <w:sz w:val="26"/>
          <w:szCs w:val="26"/>
        </w:rPr>
      </w:pPr>
    </w:p>
    <w:p w14:paraId="7F69A6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e = (1, 1, 1, 2)</w:t>
      </w:r>
    </w:p>
    <w:p w14:paraId="132CE8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MSE</w:t>
      </w:r>
    </w:p>
    <w:p w14:paraId="3CDDC83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MSE = (1/n) Σ (yᵢ − ŷᵢ)² = (1+1+1+4)/4 = 7/4 = 1.75</w:t>
      </w:r>
    </w:p>
    <w:p w14:paraId="235689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MSE = 1.75</w:t>
      </w:r>
    </w:p>
    <w:p w14:paraId="49F6E9F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Nhận xét</w:t>
      </w:r>
    </w:p>
    <w:p w14:paraId="2079CB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hơi thấp hơn giá trị thực ở mọi điểm (residual dương). Sai số tuyệt đối chỉ 1</w:t>
      </w:r>
      <w:r>
        <w:rPr>
          <w:rFonts w:hint="default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2 đơn vị, MSE = 1.75 ở thang y ≈ 4</w:t>
      </w:r>
      <w:r>
        <w:rPr>
          <w:rFonts w:hint="default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11 là vừa phải: mô hình khá phù hợp nhưng chưa khớp hoàn hảo, đặc biệt mẫu x = 4 lệch nhiều nhất.</w:t>
      </w:r>
    </w:p>
    <w:p w14:paraId="7B7BC8E9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3. Gradient Descent cho Linear Regression</w:t>
      </w:r>
    </w:p>
    <w:p w14:paraId="56D784D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Dữ liệu: (1,3), (2,5), (4,9). Mô hình ŷ = wx + b. Khởi tạo w = 0, b = 0, η = 0.1. m = 3.</w:t>
      </w:r>
    </w:p>
    <w:p w14:paraId="250FD8B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J(w,b) = (1/(2m)) Σ [ yᵢ − (w xᵢ + b) ]²</w:t>
      </w:r>
    </w:p>
    <w:p w14:paraId="6BF8B4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∂J/∂w = (1/m) Σ (ŷᵢ − yᵢ) xᵢ ,     ∂J/∂b = (1/m) Σ (ŷᵢ − yᵢ)</w:t>
      </w:r>
    </w:p>
    <w:p w14:paraId="3F390BE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Dự đoán ban đầu</w:t>
      </w:r>
    </w:p>
    <w:p w14:paraId="0A8B2EE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Với w = b = 0 thì ŷᵢ = 0 với mọi mẫu.</w:t>
      </w:r>
    </w:p>
    <w:p w14:paraId="1894444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(0, 0, 0)</w:t>
      </w:r>
    </w:p>
    <w:p w14:paraId="0B0BBC7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Gradient</w:t>
      </w:r>
    </w:p>
    <w:p w14:paraId="5C492FC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∂J/∂w = (1/3)[ (0−3)·1 + (0−5)·2 + (0−9)·4 ] = (1/3)(−3 − 10 − 36) = −49/3 ≈ −16.3333</w:t>
      </w:r>
    </w:p>
    <w:p w14:paraId="7EBB321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∂J/∂b = (1/3)[ −3 − 5 − 9 ] = −17/3 ≈ −5.6667</w:t>
      </w:r>
    </w:p>
    <w:p w14:paraId="6E7CC6A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∂J/∂w = −49/3 ;  ∂J/∂b = −17/3</w:t>
      </w:r>
    </w:p>
    <w:p w14:paraId="43DD3CD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Một bước cập nhật</w:t>
      </w:r>
    </w:p>
    <w:p w14:paraId="19741E6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w_new = w − η ∂J/∂w ,     b_new = b − η ∂J/∂b</w:t>
      </w:r>
    </w:p>
    <w:p w14:paraId="16BE6F5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w_new = 0 − 0.1·(−49/3) = 4.9/3 ≈ 1.6333</w:t>
      </w:r>
    </w:p>
    <w:p w14:paraId="22C333D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b_new = 0 − 0.1·(−17/3) = 1.7/3 ≈ 0.5667</w:t>
      </w:r>
    </w:p>
    <w:p w14:paraId="35A90F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w = 1.6333 ;  b = 0.5667  (chính xác: 49/30 và 17/30)</w:t>
      </w:r>
    </w:p>
    <w:p w14:paraId="31CC609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Phương trình mới</w:t>
      </w:r>
    </w:p>
    <w:p w14:paraId="08A2E99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1.6333 x + 0.5667</w:t>
      </w:r>
    </w:p>
    <w:p w14:paraId="6CE7D9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Ghi chú: Hàm mất mát đã chia 1/(2m) nên gradient mang hệ số 1/m. Sau 1 bước, w và b tăng vì residual ban đầu đều dương (mô hình đang dự đoán thấp).</w:t>
      </w:r>
    </w:p>
    <w:p w14:paraId="1597FA21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4. Hồi quy tuyến tính đa biến</w:t>
      </w:r>
    </w:p>
    <w:p w14:paraId="026383C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y = β₀ + β₁ x₁ + β₂ x₂. Dữ liệu: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D76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3EC24CB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x₁</w:t>
            </w:r>
          </w:p>
        </w:tc>
        <w:tc>
          <w:tcPr>
            <w:tcW w:w="3118" w:type="dxa"/>
          </w:tcPr>
          <w:p w14:paraId="3F050A6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x₂</w:t>
            </w:r>
          </w:p>
        </w:tc>
        <w:tc>
          <w:tcPr>
            <w:tcW w:w="3118" w:type="dxa"/>
          </w:tcPr>
          <w:p w14:paraId="3F6C012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</w:tr>
      <w:tr w14:paraId="3AE9C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2902CB4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6B3CAA7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1163C0D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</w:tr>
      <w:tr w14:paraId="01B7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34AF9F0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50750DE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35A478B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</w:tr>
      <w:tr w14:paraId="22FA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A9B8AA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0C2206E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106F902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</w:tr>
      <w:tr w14:paraId="32A05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39BFE7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127D9FF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786E181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</w:tr>
    </w:tbl>
    <w:p w14:paraId="4D4B2EAF">
      <w:pPr>
        <w:rPr>
          <w:rFonts w:hint="default" w:ascii="Times New Roman" w:hAnsi="Times New Roman" w:cs="Times New Roman"/>
          <w:sz w:val="26"/>
          <w:szCs w:val="26"/>
        </w:rPr>
      </w:pPr>
    </w:p>
    <w:p w14:paraId="584ACD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Ma trận X (cột 1 là bias) và vector y</w:t>
      </w:r>
    </w:p>
    <w:p w14:paraId="48AA92D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X = [[1, 1, 2], [1, 2, 1], [1, 3, 2], [1, 4, 3]]ᵀ  (4×3) ,    y = [5, 6, 9, 12]ᵀ</w:t>
      </w:r>
    </w:p>
    <w:p w14:paraId="52D037B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Viết tường minh:</w:t>
      </w:r>
    </w:p>
    <w:p w14:paraId="18F7549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X =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93A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3759D5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3221128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x₁</w:t>
            </w:r>
          </w:p>
        </w:tc>
        <w:tc>
          <w:tcPr>
            <w:tcW w:w="3118" w:type="dxa"/>
          </w:tcPr>
          <w:p w14:paraId="39D19B2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x₂</w:t>
            </w:r>
          </w:p>
        </w:tc>
      </w:tr>
      <w:tr w14:paraId="30C2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4A6DC2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6059C0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6E438E9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</w:tr>
      <w:tr w14:paraId="39B2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39F747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57432BE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46F82BB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2B74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92D769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002AF62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0B32806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</w:tr>
      <w:tr w14:paraId="4F9F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36071AD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499C96F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1759159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26B24B06">
      <w:pPr>
        <w:rPr>
          <w:rFonts w:hint="default" w:ascii="Times New Roman" w:hAnsi="Times New Roman" w:cs="Times New Roman"/>
          <w:sz w:val="26"/>
          <w:szCs w:val="26"/>
        </w:rPr>
      </w:pPr>
    </w:p>
    <w:p w14:paraId="20F4FCE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y = [5, 6, 9, 12]ᵀ</w:t>
      </w:r>
    </w:p>
    <w:p w14:paraId="7197B81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Nghiệm chuẩn</w:t>
      </w:r>
    </w:p>
    <w:p w14:paraId="647EE3D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β = (Xᵀ X)⁻¹ Xᵀ y</w:t>
      </w:r>
    </w:p>
    <w:p w14:paraId="72F8591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XᵀX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4145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3C7ED65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9" w:type="dxa"/>
          </w:tcPr>
          <w:p w14:paraId="68F0D12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cột 1</w:t>
            </w:r>
          </w:p>
        </w:tc>
        <w:tc>
          <w:tcPr>
            <w:tcW w:w="2339" w:type="dxa"/>
          </w:tcPr>
          <w:p w14:paraId="79944B9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cột 2</w:t>
            </w:r>
          </w:p>
        </w:tc>
        <w:tc>
          <w:tcPr>
            <w:tcW w:w="2339" w:type="dxa"/>
          </w:tcPr>
          <w:p w14:paraId="4925915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cột 3</w:t>
            </w:r>
          </w:p>
        </w:tc>
      </w:tr>
      <w:tr w14:paraId="7472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222E14D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hàng 1</w:t>
            </w:r>
          </w:p>
        </w:tc>
        <w:tc>
          <w:tcPr>
            <w:tcW w:w="2339" w:type="dxa"/>
          </w:tcPr>
          <w:p w14:paraId="5CE1FD8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9" w:type="dxa"/>
          </w:tcPr>
          <w:p w14:paraId="64C80F3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39" w:type="dxa"/>
          </w:tcPr>
          <w:p w14:paraId="69FB9AE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</w:tr>
      <w:tr w14:paraId="3722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F901FD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hàng 2</w:t>
            </w:r>
          </w:p>
        </w:tc>
        <w:tc>
          <w:tcPr>
            <w:tcW w:w="2339" w:type="dxa"/>
          </w:tcPr>
          <w:p w14:paraId="3722D88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39" w:type="dxa"/>
          </w:tcPr>
          <w:p w14:paraId="4ED9367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39" w:type="dxa"/>
          </w:tcPr>
          <w:p w14:paraId="7E0C40E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22</w:t>
            </w:r>
          </w:p>
        </w:tc>
      </w:tr>
      <w:tr w14:paraId="05A8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320E523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hàng 3</w:t>
            </w:r>
          </w:p>
        </w:tc>
        <w:tc>
          <w:tcPr>
            <w:tcW w:w="2339" w:type="dxa"/>
          </w:tcPr>
          <w:p w14:paraId="6A7540C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39" w:type="dxa"/>
          </w:tcPr>
          <w:p w14:paraId="2F42031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339" w:type="dxa"/>
          </w:tcPr>
          <w:p w14:paraId="127DF83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18</w:t>
            </w:r>
          </w:p>
        </w:tc>
      </w:tr>
    </w:tbl>
    <w:p w14:paraId="31E611A9">
      <w:pPr>
        <w:rPr>
          <w:rFonts w:hint="default" w:ascii="Times New Roman" w:hAnsi="Times New Roman" w:cs="Times New Roman"/>
          <w:sz w:val="26"/>
          <w:szCs w:val="26"/>
        </w:rPr>
      </w:pPr>
    </w:p>
    <w:p w14:paraId="62405E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XᵀX = [[4, 10, 8], [10, 30, 22], [8, 22, 18]]</w:t>
      </w:r>
    </w:p>
    <w:p w14:paraId="5A84B97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Xᵀy</w:t>
      </w:r>
    </w:p>
    <w:p w14:paraId="30CB573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Xᵀy = [32, 92, 70]ᵀ</w:t>
      </w:r>
    </w:p>
    <w:p w14:paraId="03DD4B5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e) Vector tham số</w:t>
      </w:r>
    </w:p>
    <w:p w14:paraId="5BA0468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Giải hệ (XᵀX) β = Xᵀy thu được β = [1, 2, 1]ᵀ (kiểm tra: Xβ cho đúng [5, 6, 9, 12]ᵀ).</w:t>
      </w:r>
    </w:p>
    <w:p w14:paraId="2EBFC2C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β₀ = 1 ;  β₁ = 2 ;  β₂ = 1</w:t>
      </w:r>
    </w:p>
    <w:p w14:paraId="0D9F21A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f) Dự đoán x₁ = 5, x₂ = 2</w:t>
      </w:r>
    </w:p>
    <w:p w14:paraId="2CDBF99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ŷ = 1 + 2·5 + 1·2 = 13</w:t>
      </w:r>
    </w:p>
    <w:p w14:paraId="0E01CB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13</w:t>
      </w:r>
    </w:p>
    <w:p w14:paraId="75ED8972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Câu 5. Hồi quy tuyến tính </w:t>
      </w:r>
      <w:r>
        <w:rPr>
          <w:rFonts w:hint="default" w:ascii="Times New Roman" w:hAnsi="Times New Roman" w:cs="Times New Roman"/>
          <w:color w:val="auto"/>
          <w:lang w:val="en-US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một bước Batch GD</w:t>
      </w:r>
    </w:p>
    <w:p w14:paraId="34BECFD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Năm điểm: (1,2), (2,3), (3,5), (4,4), (5,6). ŷ = wx + b, w₀ = 0, b₀ = 0, m = 5, η = 0.1.</w:t>
      </w:r>
    </w:p>
    <w:p w14:paraId="1737C3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J(w,b) = (1/(2m)) Σ [yᵢ − (w xᵢ + b)]²</w:t>
      </w:r>
    </w:p>
    <w:p w14:paraId="515E288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Đạo hàm theo dữ liệu</w:t>
      </w:r>
    </w:p>
    <w:p w14:paraId="24463D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Tại (w,b) = (0,0), ŷᵢ = 0 nên:</w:t>
      </w:r>
    </w:p>
    <w:p w14:paraId="35AD86C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∂J/∂w = (1/5) Σ (−yᵢ xᵢ) = (−1/5)(2·1 + 3·2 + 5·3 + 4·4 + 6·5) = −69/5 = −13.8</w:t>
      </w:r>
    </w:p>
    <w:p w14:paraId="5D17961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∂J/∂b = (1/5) Σ (−yᵢ) = (−1/5)(2+3+5+4+6) = −4</w:t>
      </w:r>
    </w:p>
    <w:p w14:paraId="6CE6EE5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J(0,0) = (1/10) Σ yᵢ² = (4+9+25+16+36)/10 = 9.0</w:t>
      </w:r>
    </w:p>
    <w:p w14:paraId="7252599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∂J/∂w = −13.8 ;  ∂J/∂b = −4 ;  J(0,0) = 9</w:t>
      </w:r>
    </w:p>
    <w:p w14:paraId="5C43FBE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Cập nhật</w:t>
      </w:r>
    </w:p>
    <w:p w14:paraId="3723A5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w₁ = 0 − 0.1·(−13.8) = 1.38</w:t>
      </w:r>
    </w:p>
    <w:p w14:paraId="6D81F4F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b₁ = 0 − 0.1·(−4) = 0.4</w:t>
      </w:r>
    </w:p>
    <w:p w14:paraId="2DA09B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w₁ = 1.38 ;  b₁ = 0.4</w:t>
      </w:r>
    </w:p>
    <w:p w14:paraId="057E29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Dự đoán x = 6</w:t>
      </w:r>
    </w:p>
    <w:p w14:paraId="53F7DED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ŷ = 1.38·6 + 0.4 = 8.68</w:t>
      </w:r>
    </w:p>
    <w:p w14:paraId="672C78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ŷ(6) = 8.68</w:t>
      </w:r>
    </w:p>
    <w:p w14:paraId="3019BDFF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6. Phân lớp bằng đường quyết định tuyến tính</w:t>
      </w:r>
    </w:p>
    <w:p w14:paraId="669AB4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 = (2, −1), b = 1.  wᵀx + b ≥ 0 → class 1 ;  wᵀx + b &lt; 0 → class 0.</w:t>
      </w:r>
    </w:p>
    <w:p w14:paraId="5806D7C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</w:t>
      </w:r>
      <w:r>
        <w:rPr>
          <w:rFonts w:hint="default" w:cs="Times New Roman"/>
          <w:b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b/>
          <w:sz w:val="26"/>
          <w:szCs w:val="26"/>
        </w:rPr>
        <w:t>b) Điểm số và lớp</w:t>
      </w:r>
    </w:p>
    <w:p w14:paraId="19911F1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s = wᵀx + b = 2 x₁ − x₂ + 1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4DE1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6F62DD3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Điểm</w:t>
            </w:r>
          </w:p>
        </w:tc>
        <w:tc>
          <w:tcPr>
            <w:tcW w:w="1871" w:type="dxa"/>
          </w:tcPr>
          <w:p w14:paraId="3ECC9C3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x₁</w:t>
            </w:r>
          </w:p>
        </w:tc>
        <w:tc>
          <w:tcPr>
            <w:tcW w:w="1871" w:type="dxa"/>
          </w:tcPr>
          <w:p w14:paraId="4A917D6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x₂</w:t>
            </w:r>
          </w:p>
        </w:tc>
        <w:tc>
          <w:tcPr>
            <w:tcW w:w="1871" w:type="dxa"/>
          </w:tcPr>
          <w:p w14:paraId="4A841A8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s = 2x₁ − x₂ + 1</w:t>
            </w:r>
          </w:p>
        </w:tc>
        <w:tc>
          <w:tcPr>
            <w:tcW w:w="1871" w:type="dxa"/>
          </w:tcPr>
          <w:p w14:paraId="48FA858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Lớp</w:t>
            </w:r>
          </w:p>
        </w:tc>
      </w:tr>
      <w:tr w14:paraId="0202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63C7DC4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871" w:type="dxa"/>
          </w:tcPr>
          <w:p w14:paraId="055ACA5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1" w:type="dxa"/>
          </w:tcPr>
          <w:p w14:paraId="0712369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1" w:type="dxa"/>
          </w:tcPr>
          <w:p w14:paraId="60C417E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2 − 1 + 1 = 2</w:t>
            </w:r>
          </w:p>
        </w:tc>
        <w:tc>
          <w:tcPr>
            <w:tcW w:w="1871" w:type="dxa"/>
          </w:tcPr>
          <w:p w14:paraId="5DD651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class 1</w:t>
            </w:r>
          </w:p>
        </w:tc>
      </w:tr>
      <w:tr w14:paraId="0BA6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4172203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871" w:type="dxa"/>
          </w:tcPr>
          <w:p w14:paraId="524A007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1" w:type="dxa"/>
          </w:tcPr>
          <w:p w14:paraId="7C00F8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1" w:type="dxa"/>
          </w:tcPr>
          <w:p w14:paraId="4C47389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4 − 1 + 1 = 4</w:t>
            </w:r>
          </w:p>
        </w:tc>
        <w:tc>
          <w:tcPr>
            <w:tcW w:w="1871" w:type="dxa"/>
          </w:tcPr>
          <w:p w14:paraId="63533F0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class 1</w:t>
            </w:r>
          </w:p>
        </w:tc>
      </w:tr>
      <w:tr w14:paraId="644B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05F182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71" w:type="dxa"/>
          </w:tcPr>
          <w:p w14:paraId="1D296E4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1" w:type="dxa"/>
          </w:tcPr>
          <w:p w14:paraId="59786F9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1" w:type="dxa"/>
          </w:tcPr>
          <w:p w14:paraId="7C5DA68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2 − 3 + 1 = 0</w:t>
            </w:r>
          </w:p>
        </w:tc>
        <w:tc>
          <w:tcPr>
            <w:tcW w:w="1871" w:type="dxa"/>
          </w:tcPr>
          <w:p w14:paraId="2FC99AF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class 1  (≥ 0)</w:t>
            </w:r>
          </w:p>
        </w:tc>
      </w:tr>
      <w:tr w14:paraId="10C77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318655E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871" w:type="dxa"/>
          </w:tcPr>
          <w:p w14:paraId="099A46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1" w:type="dxa"/>
          </w:tcPr>
          <w:p w14:paraId="7E9FBA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1" w:type="dxa"/>
          </w:tcPr>
          <w:p w14:paraId="50D3053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8 − 2 + 1 = 7</w:t>
            </w:r>
          </w:p>
        </w:tc>
        <w:tc>
          <w:tcPr>
            <w:tcW w:w="1871" w:type="dxa"/>
          </w:tcPr>
          <w:p w14:paraId="4A7BF73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class 1</w:t>
            </w:r>
          </w:p>
        </w:tc>
      </w:tr>
    </w:tbl>
    <w:p w14:paraId="4F7ECEC3">
      <w:pPr>
        <w:rPr>
          <w:rFonts w:hint="default" w:ascii="Times New Roman" w:hAnsi="Times New Roman" w:cs="Times New Roman"/>
          <w:sz w:val="26"/>
          <w:szCs w:val="26"/>
        </w:rPr>
      </w:pPr>
    </w:p>
    <w:p w14:paraId="4ECEFEA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A, B, C, D đều thuộc class 1. Điểm C nằm đúng trên biên.</w:t>
      </w:r>
    </w:p>
    <w:p w14:paraId="760B66F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Phương trình đường quyết định</w:t>
      </w:r>
    </w:p>
    <w:p w14:paraId="2E7AE57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 xml:space="preserve">2 x₁ − x₂ + 1 = 0    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⇔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 xml:space="preserve">    x₂ = 2 x₁ + 1</w:t>
      </w:r>
    </w:p>
    <w:p w14:paraId="3BC1828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Đường thẳng x₂ = 2x₁ + 1</w:t>
      </w:r>
    </w:p>
    <w:p w14:paraId="09BA859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Hình vẽ</w:t>
      </w:r>
    </w:p>
    <w:p w14:paraId="53A48D7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219700" cy="5990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9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8EE3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Câu 7. Logistic Regression </w:t>
      </w:r>
      <w:r>
        <w:rPr>
          <w:rFonts w:hint="default" w:ascii="Times New Roman" w:hAnsi="Times New Roman" w:cs="Times New Roman"/>
          <w:color w:val="auto"/>
          <w:lang w:val="en-US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xác suất phân lớp</w:t>
      </w:r>
    </w:p>
    <w:p w14:paraId="7C1B72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P(y=1|x) = σ(z) = 1 / (1 + e^{−z}) ,    z = w₁ x₁ + w₂ x₂ + b</w:t>
      </w:r>
    </w:p>
    <w:p w14:paraId="4404A9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w₁ = 0.5, w₂ = −1, b = 0.2,  x = (2, 1).</w:t>
      </w:r>
    </w:p>
    <w:p w14:paraId="01D886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z</w:t>
      </w:r>
    </w:p>
    <w:p w14:paraId="6ABBABF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z = 0.5·2 + (−1)·1 + 0.2 = 1 − 1 + 0.2 = 0.2</w:t>
      </w:r>
    </w:p>
    <w:p w14:paraId="3CC2474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z = 0.2</w:t>
      </w:r>
    </w:p>
    <w:p w14:paraId="04365AE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Xác suất</w:t>
      </w:r>
    </w:p>
    <w:p w14:paraId="3448E73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P(y=1|x) = 1 / (1 + e^{−0.2}) ≈ 1 / (1 + 0.81873) ≈ 0.5498</w:t>
      </w:r>
    </w:p>
    <w:p w14:paraId="6BDA15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P(y=1|x) ≈ 0.5498</w:t>
      </w:r>
    </w:p>
    <w:p w14:paraId="2886DC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Ngưỡng 0.5</w:t>
      </w:r>
    </w:p>
    <w:p w14:paraId="58D4E37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0.5498 ≥ 0.5  →  lớp 1</w:t>
      </w:r>
    </w:p>
    <w:p w14:paraId="7A27B88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Ngưỡng 0.8</w:t>
      </w:r>
    </w:p>
    <w:p w14:paraId="60DFF56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0.5498 &lt; 0.8  →  lớp 0</w:t>
      </w:r>
    </w:p>
    <w:p w14:paraId="0AD5635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Ghi chú: Cùng một mẫu có thể đổi nhãn khi đổi ngưỡng: ngưỡng cao hơn làm mô hình ‘khó’ gán lớp 1 hơn.</w:t>
      </w:r>
    </w:p>
    <w:p w14:paraId="3750663B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8. Cross-entropy loss</w:t>
      </w:r>
    </w:p>
    <w:p w14:paraId="226EC1A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Cột z trong đề là xác suất dự đoán pᵢ </w:t>
      </w:r>
      <w:r>
        <w:rPr>
          <w:rFonts w:hint="default" w:ascii="Times New Roman" w:hAnsi="Times New Roman" w:cs="Times New Roman"/>
          <w:sz w:val="26"/>
          <w:szCs w:val="26"/>
        </w:rPr>
        <w:t>∈</w:t>
      </w:r>
      <w:r>
        <w:rPr>
          <w:rFonts w:hint="default" w:ascii="Times New Roman" w:hAnsi="Times New Roman" w:cs="Times New Roman"/>
          <w:sz w:val="26"/>
          <w:szCs w:val="26"/>
        </w:rPr>
        <w:t xml:space="preserve"> (0,1) (vì công thức dùng log zᵢ). Dùng log tự nhiên.</w:t>
      </w:r>
    </w:p>
    <w:p w14:paraId="0E08ADF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ℓᵢ = − [ yᵢ ln zᵢ + (1−yᵢ) ln(1−zᵢ) ]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0E02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E06A55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Mẫu</w:t>
            </w:r>
          </w:p>
        </w:tc>
        <w:tc>
          <w:tcPr>
            <w:tcW w:w="2339" w:type="dxa"/>
          </w:tcPr>
          <w:p w14:paraId="6001AE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2339" w:type="dxa"/>
          </w:tcPr>
          <w:p w14:paraId="3B8E8CA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z</w:t>
            </w:r>
          </w:p>
        </w:tc>
        <w:tc>
          <w:tcPr>
            <w:tcW w:w="2339" w:type="dxa"/>
          </w:tcPr>
          <w:p w14:paraId="66B6CDD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ℓᵢ</w:t>
            </w:r>
          </w:p>
        </w:tc>
      </w:tr>
      <w:tr w14:paraId="4418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50215B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9" w:type="dxa"/>
          </w:tcPr>
          <w:p w14:paraId="0C06D8F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9" w:type="dxa"/>
          </w:tcPr>
          <w:p w14:paraId="7DBED91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0.9</w:t>
            </w:r>
          </w:p>
        </w:tc>
        <w:tc>
          <w:tcPr>
            <w:tcW w:w="2339" w:type="dxa"/>
          </w:tcPr>
          <w:p w14:paraId="1D9A50B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−ln(0.9) ≈ 0.1054</w:t>
            </w:r>
          </w:p>
        </w:tc>
      </w:tr>
      <w:tr w14:paraId="5D18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941AB2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9" w:type="dxa"/>
          </w:tcPr>
          <w:p w14:paraId="6750C75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39" w:type="dxa"/>
          </w:tcPr>
          <w:p w14:paraId="20FD624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0.2</w:t>
            </w:r>
          </w:p>
        </w:tc>
        <w:tc>
          <w:tcPr>
            <w:tcW w:w="2339" w:type="dxa"/>
          </w:tcPr>
          <w:p w14:paraId="33AF09D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−ln(0.8) ≈ 0.2231</w:t>
            </w:r>
          </w:p>
        </w:tc>
      </w:tr>
      <w:tr w14:paraId="5B80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0BF034C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9" w:type="dxa"/>
          </w:tcPr>
          <w:p w14:paraId="1926179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9" w:type="dxa"/>
          </w:tcPr>
          <w:p w14:paraId="6564503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</w:t>
            </w:r>
          </w:p>
        </w:tc>
        <w:tc>
          <w:tcPr>
            <w:tcW w:w="2339" w:type="dxa"/>
          </w:tcPr>
          <w:p w14:paraId="5465ABE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−ln(0.7) ≈ 0.3567</w:t>
            </w:r>
          </w:p>
        </w:tc>
      </w:tr>
    </w:tbl>
    <w:p w14:paraId="5A2DB399">
      <w:pPr>
        <w:rPr>
          <w:rFonts w:hint="default" w:ascii="Times New Roman" w:hAnsi="Times New Roman" w:cs="Times New Roman"/>
          <w:sz w:val="26"/>
          <w:szCs w:val="26"/>
        </w:rPr>
      </w:pPr>
    </w:p>
    <w:p w14:paraId="264FE35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Loss từng mẫu: 0.1054 ; 0.2231 ; 0.3567</w:t>
      </w:r>
    </w:p>
    <w:p w14:paraId="61D0D2D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Tổng loss J = 0.1054 + 0.2231 + 0.3567 ≈ 0.6852</w:t>
      </w:r>
    </w:p>
    <w:p w14:paraId="2334C32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c) Average loss = J/3 ≈ 0.2284</w:t>
      </w:r>
    </w:p>
    <w:p w14:paraId="3A300C4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ℓ = (0.1054, 0.2231, 0.3567) ;  Σℓ ≈ 0.6852 ;  TB ≈ 0.2284</w:t>
      </w:r>
    </w:p>
    <w:p w14:paraId="605400D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Nhận xét: loss trung bình thấp, các xác suất sát với nhãn thật (0.9 và 0.7 cho y=1, 0.2 cho y=0). Mô hình phân lớp khá tốt trên 3 mẫu này. Mẫu 3 đóng góp loss lớn nhất vì p = 0.7 kém ‘chắc’ hơn 0.9.</w:t>
      </w:r>
    </w:p>
    <w:p w14:paraId="11B049E4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9. Perceptron Learning</w:t>
      </w:r>
    </w:p>
    <w:p w14:paraId="330F5BE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Dữ liệu: ((1,1), t=1), ((2,1), t=1), ((1,3), t=−1). w = (0,0), b = 0, ρ = 1.</w:t>
      </w:r>
    </w:p>
    <w:p w14:paraId="6F44E5C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Cập nhật khi t_k (wᵀ x_k + b) ≤ 0 :    w ← w + ρ t_k x_k ,    b ← b + ρ t_k</w:t>
      </w:r>
    </w:p>
    <w:p w14:paraId="413127F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Quy ước: điểm số = 0 bị xem là phân lớp sai (tích ≤ 0), đúng với perceptron cổ điển.</w:t>
      </w:r>
    </w:p>
    <w:p w14:paraId="15D6183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Mẫu sai lúc khởi tạo</w:t>
      </w:r>
    </w:p>
    <w:p w14:paraId="516B399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Với w = 0, b = 0, mọi điểm có điểm số 0 nên cả 3 mẫu đều bị coi là sai ở thời điểm ban đầu. Khi duyệt tuần tự, chỉ những mẫu còn sai tại thời điểm gặp mới được cập nhật.</w:t>
      </w:r>
    </w:p>
    <w:p w14:paraId="198D204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Ban đầu: cả 3 mẫu đều sai (net = 0).</w:t>
      </w:r>
    </w:p>
    <w:p w14:paraId="561B6BF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Cập nhật từng mẫu (1 epoch, thứ tự đề)</w:t>
      </w:r>
    </w:p>
    <w:p w14:paraId="750A342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Bước 1. </w:t>
      </w:r>
      <w:r>
        <w:rPr>
          <w:rFonts w:hint="default" w:ascii="Times New Roman" w:hAnsi="Times New Roman" w:cs="Times New Roman"/>
          <w:sz w:val="26"/>
          <w:szCs w:val="26"/>
        </w:rPr>
        <w:t>Mẫu 1, x=(1,1), t=+1, net=0 ≤ 0 → cập nhật: w = (0,0)+(1,1) = (1,1), b = 1.</w:t>
      </w:r>
    </w:p>
    <w:p w14:paraId="237FB04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Bước 2. </w:t>
      </w:r>
      <w:r>
        <w:rPr>
          <w:rFonts w:hint="default" w:ascii="Times New Roman" w:hAnsi="Times New Roman" w:cs="Times New Roman"/>
          <w:sz w:val="26"/>
          <w:szCs w:val="26"/>
        </w:rPr>
        <w:t>Mẫu 2, x=(2,1), t=+1, net = 1·2 + 1·1 + 1 = 4 &gt; 0 → đúng, không cập nhật.</w:t>
      </w:r>
    </w:p>
    <w:p w14:paraId="749B8F2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Bước 3. </w:t>
      </w:r>
      <w:r>
        <w:rPr>
          <w:rFonts w:hint="default" w:ascii="Times New Roman" w:hAnsi="Times New Roman" w:cs="Times New Roman"/>
          <w:sz w:val="26"/>
          <w:szCs w:val="26"/>
        </w:rPr>
        <w:t>Mẫu 3, x=(1,3), t=−1, net = 1·1 + 1·3 + 1 = 5 &gt; 0 nhưng t=−1 → sai. w = (1,1)+(−1)(1,3) = (0,−2), b = 1−1 = 0.</w:t>
      </w:r>
    </w:p>
    <w:p w14:paraId="0ECFBDD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Trọng số sau 1 epoch</w:t>
      </w:r>
    </w:p>
    <w:p w14:paraId="52B184B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w = (0, −2) ;  b = 0</w:t>
      </w:r>
    </w:p>
    <w:p w14:paraId="7F3E3EF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Đường quyết định mới</w:t>
      </w:r>
    </w:p>
    <w:p w14:paraId="12038B8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 xml:space="preserve">−2 x₂ = 0    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⇔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 xml:space="preserve">    x₂ = 0</w:t>
      </w:r>
    </w:p>
    <w:p w14:paraId="2D0CEA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sign(−2 x₂): x₂ &gt; 0 cho điểm số âm (lớp −1). Cả ba điểm huấn luyện đều có x₂ &gt; 0 nên sau 1 epoch mô hình gán hết lớp −1 — chưa tách được hai lớp dương. Cần thêm epoch.</w:t>
      </w:r>
    </w:p>
    <w:p w14:paraId="639E407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Phương trình: x₂ = 0  (chưa hội tụ sau 1 epoch)</w:t>
      </w:r>
    </w:p>
    <w:p w14:paraId="491D2845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Câu 10. Hồi quy phân lớp (Perceptron </w:t>
      </w:r>
      <w:r>
        <w:rPr>
          <w:rFonts w:hint="default" w:ascii="Times New Roman" w:hAnsi="Times New Roman" w:cs="Times New Roman"/>
          <w:color w:val="auto"/>
          <w:lang w:val="en-US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dạng hàm chi phí)</w:t>
      </w:r>
      <w:bookmarkStart w:id="0" w:name="_GoBack"/>
      <w:bookmarkEnd w:id="0"/>
    </w:p>
    <w:p w14:paraId="7E9EBAA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Bốn mẫu: ((1,1),+1), ((2,1),+1), ((1,2),−1), ((2,2),−1).  y = sign(wᵀx + b), sign(z)=+1 nếu z≥0.</w:t>
      </w:r>
    </w:p>
    <w:p w14:paraId="2A6A8AF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Tham số ban đầu: đề ghi w₀ = 1, b₀ = 0. Với x </w:t>
      </w:r>
      <w:r>
        <w:rPr>
          <w:rFonts w:hint="default" w:ascii="Times New Roman" w:hAnsi="Times New Roman" w:cs="Times New Roman"/>
          <w:sz w:val="26"/>
          <w:szCs w:val="26"/>
        </w:rPr>
        <w:t>∈</w:t>
      </w:r>
      <w:r>
        <w:rPr>
          <w:rFonts w:hint="default" w:ascii="Times New Roman" w:hAnsi="Times New Roman" w:cs="Times New Roman"/>
          <w:sz w:val="26"/>
          <w:szCs w:val="26"/>
        </w:rPr>
        <w:t xml:space="preserve"> ℝ², hiểu w⁽⁰⁾ = (1, 1)ᵀ (mọi thành phần bằng 1), b⁽⁰⁾ = 0. Learning rate η = 1 (một bước Perceptron chuẩn).</w:t>
      </w:r>
    </w:p>
    <w:p w14:paraId="5462869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 xml:space="preserve">J(w,b) = − Σ_{x_k 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∈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 xml:space="preserve"> Y⁻} t_k (wᵀ x_k + b)     (Y⁻: mẫu phân lớp sai)</w:t>
      </w:r>
    </w:p>
    <w:p w14:paraId="62D22CA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Ghi chú: Dấu trừ được thêm để J ≥ 0 trên mẫu sai và cực tiểu hóa J tương đương luật Perceptron. Công thức trong đề bị thiếu dấu trừ do omml.</w:t>
      </w:r>
    </w:p>
    <w:p w14:paraId="34085F7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Mẫu sai với w=(1,1), b=0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5AA1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4043D6D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Mẫu</w:t>
            </w:r>
          </w:p>
        </w:tc>
        <w:tc>
          <w:tcPr>
            <w:tcW w:w="1559" w:type="dxa"/>
          </w:tcPr>
          <w:p w14:paraId="0595B1D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1559" w:type="dxa"/>
          </w:tcPr>
          <w:p w14:paraId="5AD3BC9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1559" w:type="dxa"/>
          </w:tcPr>
          <w:p w14:paraId="07F633D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wᵀx+b</w:t>
            </w:r>
          </w:p>
        </w:tc>
        <w:tc>
          <w:tcPr>
            <w:tcW w:w="1559" w:type="dxa"/>
          </w:tcPr>
          <w:p w14:paraId="0B2F69D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sign</w:t>
            </w:r>
          </w:p>
        </w:tc>
        <w:tc>
          <w:tcPr>
            <w:tcW w:w="1559" w:type="dxa"/>
          </w:tcPr>
          <w:p w14:paraId="34FB3EE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Đúng/Sai</w:t>
            </w:r>
          </w:p>
        </w:tc>
      </w:tr>
      <w:tr w14:paraId="7604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0A8D38C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14:paraId="66C85F2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(1,1)</w:t>
            </w:r>
          </w:p>
        </w:tc>
        <w:tc>
          <w:tcPr>
            <w:tcW w:w="1559" w:type="dxa"/>
          </w:tcPr>
          <w:p w14:paraId="2FF7E0E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1559" w:type="dxa"/>
          </w:tcPr>
          <w:p w14:paraId="537B76B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428686A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1559" w:type="dxa"/>
          </w:tcPr>
          <w:p w14:paraId="3DE785C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Đúng</w:t>
            </w:r>
          </w:p>
        </w:tc>
      </w:tr>
      <w:tr w14:paraId="24AC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1DDD0B3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4404B7C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(2,1)</w:t>
            </w:r>
          </w:p>
        </w:tc>
        <w:tc>
          <w:tcPr>
            <w:tcW w:w="1559" w:type="dxa"/>
          </w:tcPr>
          <w:p w14:paraId="040AB22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1559" w:type="dxa"/>
          </w:tcPr>
          <w:p w14:paraId="2961FEE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2F7CB13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1559" w:type="dxa"/>
          </w:tcPr>
          <w:p w14:paraId="5DA882B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Đúng</w:t>
            </w:r>
          </w:p>
        </w:tc>
      </w:tr>
      <w:tr w14:paraId="11B2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0FFA2E8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0BD7C97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(1,2)</w:t>
            </w:r>
          </w:p>
        </w:tc>
        <w:tc>
          <w:tcPr>
            <w:tcW w:w="1559" w:type="dxa"/>
          </w:tcPr>
          <w:p w14:paraId="7058743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−1</w:t>
            </w:r>
          </w:p>
        </w:tc>
        <w:tc>
          <w:tcPr>
            <w:tcW w:w="1559" w:type="dxa"/>
          </w:tcPr>
          <w:p w14:paraId="0C6FD66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3980CE5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1559" w:type="dxa"/>
          </w:tcPr>
          <w:p w14:paraId="1D77A2F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Sai</w:t>
            </w:r>
          </w:p>
        </w:tc>
      </w:tr>
      <w:tr w14:paraId="5D3D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0C35D5C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0857692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(2,2)</w:t>
            </w:r>
          </w:p>
        </w:tc>
        <w:tc>
          <w:tcPr>
            <w:tcW w:w="1559" w:type="dxa"/>
          </w:tcPr>
          <w:p w14:paraId="1C69843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−1</w:t>
            </w:r>
          </w:p>
        </w:tc>
        <w:tc>
          <w:tcPr>
            <w:tcW w:w="1559" w:type="dxa"/>
          </w:tcPr>
          <w:p w14:paraId="1701E84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3F39C64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+1</w:t>
            </w:r>
          </w:p>
        </w:tc>
        <w:tc>
          <w:tcPr>
            <w:tcW w:w="1559" w:type="dxa"/>
          </w:tcPr>
          <w:p w14:paraId="2677CE9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Sai</w:t>
            </w:r>
          </w:p>
        </w:tc>
      </w:tr>
    </w:tbl>
    <w:p w14:paraId="0932AE3E">
      <w:pPr>
        <w:rPr>
          <w:rFonts w:hint="default" w:ascii="Times New Roman" w:hAnsi="Times New Roman" w:cs="Times New Roman"/>
          <w:sz w:val="26"/>
          <w:szCs w:val="26"/>
        </w:rPr>
      </w:pPr>
    </w:p>
    <w:p w14:paraId="78533CC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Y⁻ = { mẫu 3, mẫu 4 }</w:t>
      </w:r>
    </w:p>
    <w:p w14:paraId="2C4F068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Đạo hàm</w:t>
      </w:r>
    </w:p>
    <w:p w14:paraId="6EBAC62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∂J/∂w = − Σ_{k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∈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Y⁻} t_k x_k ,     ∂J/∂b = − Σ_{k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∈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Y⁻} t_k</w:t>
      </w:r>
    </w:p>
    <w:p w14:paraId="0E50C73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Σ t_k x_k = (−1)(1,2) + (−1)(2,2) = (−3, −4)</w:t>
      </w:r>
    </w:p>
    <w:p w14:paraId="4BF69AE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Σ t_k = −1 − 1 = −2</w:t>
      </w:r>
    </w:p>
    <w:p w14:paraId="4EA1BD0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⇒</w:t>
      </w:r>
      <w:r>
        <w:rPr>
          <w:rFonts w:hint="default" w:ascii="Times New Roman" w:hAnsi="Times New Roman" w:cs="Times New Roman"/>
          <w:sz w:val="26"/>
          <w:szCs w:val="26"/>
        </w:rPr>
        <w:t xml:space="preserve"> ∂J/∂w = (3, 4) ;  ∂J/∂b = 2</w:t>
      </w:r>
    </w:p>
    <w:p w14:paraId="2DDC997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Kết luận: </w:t>
      </w:r>
      <w:r>
        <w:rPr>
          <w:rFonts w:hint="default" w:ascii="Times New Roman" w:hAnsi="Times New Roman" w:cs="Times New Roman"/>
          <w:b/>
          <w:sz w:val="26"/>
          <w:szCs w:val="26"/>
        </w:rPr>
        <w:t>∇</w:t>
      </w:r>
      <w:r>
        <w:rPr>
          <w:rFonts w:hint="default" w:ascii="Times New Roman" w:hAnsi="Times New Roman" w:cs="Times New Roman"/>
          <w:b/>
          <w:sz w:val="26"/>
          <w:szCs w:val="26"/>
        </w:rPr>
        <w:t>_w J = (3, 4) ;  ∂J/∂b = 2</w:t>
      </w:r>
    </w:p>
    <w:p w14:paraId="02F85C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Một bước cập nhật Perceptron (batch trên Y⁻)</w:t>
      </w:r>
    </w:p>
    <w:p w14:paraId="0D09EDA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 xml:space="preserve">w ← w − η 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∇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_w J = w + η Σ_{k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∈</w:t>
      </w:r>
      <w:r>
        <w:rPr>
          <w:rFonts w:hint="default" w:ascii="Times New Roman" w:hAnsi="Times New Roman" w:eastAsia="Cambria Math" w:cs="Times New Roman"/>
          <w:i/>
          <w:sz w:val="26"/>
          <w:szCs w:val="26"/>
        </w:rPr>
        <w:t>Y⁻} t_k x_k</w:t>
      </w:r>
    </w:p>
    <w:p w14:paraId="50EF5F0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w⁽¹⁾ = (1,1) + (−3,−4) = (−2, −3)</w:t>
      </w:r>
    </w:p>
    <w:p w14:paraId="0A1DC9A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b⁽¹⁾ = 0 + (−2) = −2</w:t>
      </w:r>
    </w:p>
    <w:p w14:paraId="33CE041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w⁽¹⁾ = (−2, −3) ;  b⁽¹⁾ = −2</w:t>
      </w:r>
    </w:p>
    <w:p w14:paraId="017F492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Đường mới: −2 x₁ − 3 x₂ − 2 = 0  </w:t>
      </w:r>
      <w:r>
        <w:rPr>
          <w:rFonts w:hint="default" w:ascii="Times New Roman" w:hAnsi="Times New Roman" w:cs="Times New Roman"/>
          <w:sz w:val="26"/>
          <w:szCs w:val="26"/>
        </w:rPr>
        <w:t>⇔</w:t>
      </w:r>
      <w:r>
        <w:rPr>
          <w:rFonts w:hint="default" w:ascii="Times New Roman" w:hAnsi="Times New Roman" w:cs="Times New Roman"/>
          <w:sz w:val="26"/>
          <w:szCs w:val="26"/>
        </w:rPr>
        <w:t xml:space="preserve">  2 x₁ + 3 x₂ + 2 = 0.</w:t>
      </w:r>
    </w:p>
    <w:p w14:paraId="0B257D5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nhanh: mẫu 1: −2−3−2=−7 &lt; 0 → sign −1 (vẫn sai so với +1). Một bước chưa đủ để tách XOR-like / hai lớp chồng theo x₂; cần lặp thêm.</w:t>
      </w:r>
    </w:p>
    <w:p w14:paraId="384619D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745B45E1">
      <w:pPr>
        <w:pStyle w:val="2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PHẦN II. BÀI TẬP BỔ SUNG (OLS, SAI SỐ, LOGISTIC, REGULARIZATION)</w:t>
      </w:r>
    </w:p>
    <w:p w14:paraId="223E3F43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1. Hệ số hồi quy tuyến tính đơn bằng OLS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31D1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490DC39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 x</w:t>
            </w:r>
          </w:p>
        </w:tc>
        <w:tc>
          <w:tcPr>
            <w:tcW w:w="4677" w:type="dxa"/>
          </w:tcPr>
          <w:p w14:paraId="3015079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Doanh số y</w:t>
            </w:r>
          </w:p>
        </w:tc>
      </w:tr>
      <w:tr w14:paraId="197A9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3BA905C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77" w:type="dxa"/>
          </w:tcPr>
          <w:p w14:paraId="5E4F0B8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1.2</w:t>
            </w:r>
          </w:p>
        </w:tc>
      </w:tr>
      <w:tr w14:paraId="3F56C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0F02D45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677" w:type="dxa"/>
          </w:tcPr>
          <w:p w14:paraId="7A9849D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1.8</w:t>
            </w:r>
          </w:p>
        </w:tc>
      </w:tr>
      <w:tr w14:paraId="0E855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7E5F8F6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677" w:type="dxa"/>
          </w:tcPr>
          <w:p w14:paraId="330CD64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2.6</w:t>
            </w:r>
          </w:p>
        </w:tc>
      </w:tr>
      <w:tr w14:paraId="4420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2BA0613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677" w:type="dxa"/>
          </w:tcPr>
          <w:p w14:paraId="42BF68B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3.2</w:t>
            </w:r>
          </w:p>
        </w:tc>
      </w:tr>
      <w:tr w14:paraId="3A71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3551312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677" w:type="dxa"/>
          </w:tcPr>
          <w:p w14:paraId="06D87E4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3.8</w:t>
            </w:r>
          </w:p>
        </w:tc>
      </w:tr>
    </w:tbl>
    <w:p w14:paraId="356500EF">
      <w:pPr>
        <w:rPr>
          <w:rFonts w:hint="default" w:ascii="Times New Roman" w:hAnsi="Times New Roman" w:cs="Times New Roman"/>
          <w:sz w:val="26"/>
          <w:szCs w:val="26"/>
        </w:rPr>
      </w:pPr>
    </w:p>
    <w:p w14:paraId="7EE1A97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y = a₀ + a₁ x</w:t>
      </w:r>
    </w:p>
    <w:p w14:paraId="322F0F8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Các trung bình</w:t>
      </w:r>
    </w:p>
    <w:p w14:paraId="527270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 = 5,  Σx = 15,  Σy = 12.6,  Σx² = 55,  Σxy = 44.4</w:t>
      </w:r>
    </w:p>
    <w:p w14:paraId="0B491D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x̄ = 3 ;  ȳ = 2.52 ;  x̄²-mean = 11 ;  xy-mean = 8.88</w:t>
      </w:r>
    </w:p>
    <w:p w14:paraId="0EFA675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x̄ = 3 ;  ȳ = 2.52 ;  (x²)̄ = 11 ;  (xy)̄ = 8.88</w:t>
      </w:r>
    </w:p>
    <w:p w14:paraId="375C3E4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</w:t>
      </w:r>
      <w:r>
        <w:rPr>
          <w:rFonts w:hint="default" w:cs="Times New Roman"/>
          <w:b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b/>
          <w:sz w:val="26"/>
          <w:szCs w:val="26"/>
        </w:rPr>
        <w:t>c) Hệ số</w:t>
      </w:r>
    </w:p>
    <w:p w14:paraId="68CE7F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a₁ = [ (xy)̄ − x̄ ȳ ] / [ (x²)̄ − (x̄)² ] = (8.88 − 3·2.52) / (11 − 9) = 1.32 / 2 = 0.66</w:t>
      </w:r>
    </w:p>
    <w:p w14:paraId="54EF5A6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a₀ = ȳ − a₁ x̄ = 2.52 − 0.66·3 = 0.54</w:t>
      </w:r>
    </w:p>
    <w:p w14:paraId="7D6BAC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a₁ = 0.66 ;  a₀ = 0.54</w:t>
      </w:r>
    </w:p>
    <w:p w14:paraId="26D42BE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Phương trình</w:t>
      </w:r>
    </w:p>
    <w:p w14:paraId="34A5E41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0.54 + 0.66 x</w:t>
      </w:r>
    </w:p>
    <w:p w14:paraId="5B2AFFC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e) Dự đoán tuần 7 và 9</w:t>
      </w:r>
    </w:p>
    <w:p w14:paraId="1BA4019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ŷ(7) = 0.54 + 0.66·7 = 5.16</w:t>
      </w:r>
    </w:p>
    <w:p w14:paraId="7DDEA8F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ŷ(9) = 0.54 + 0.66·9 = 6.48</w:t>
      </w:r>
    </w:p>
    <w:p w14:paraId="6205102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Tuần 7: 5.16 ;  Tuần 9: 6.48</w:t>
      </w:r>
    </w:p>
    <w:p w14:paraId="77489A53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2. Sai số dự đoán của mô hình hồi quy</w:t>
      </w:r>
    </w:p>
    <w:p w14:paraId="3755684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 ŷ = 0.54 + 0.66x (chính là mô hình câu 1) trên cùng dữ liệu.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2000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628E24A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1871" w:type="dxa"/>
          </w:tcPr>
          <w:p w14:paraId="0221626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1871" w:type="dxa"/>
          </w:tcPr>
          <w:p w14:paraId="55C9D32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ŷ</w:t>
            </w:r>
          </w:p>
        </w:tc>
        <w:tc>
          <w:tcPr>
            <w:tcW w:w="1871" w:type="dxa"/>
          </w:tcPr>
          <w:p w14:paraId="3AB74E8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 = y−ŷ</w:t>
            </w:r>
          </w:p>
        </w:tc>
        <w:tc>
          <w:tcPr>
            <w:tcW w:w="1871" w:type="dxa"/>
          </w:tcPr>
          <w:p w14:paraId="254D429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e²</w:t>
            </w:r>
          </w:p>
        </w:tc>
      </w:tr>
      <w:tr w14:paraId="467A6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5C3C2D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1" w:type="dxa"/>
          </w:tcPr>
          <w:p w14:paraId="0BABD9C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871" w:type="dxa"/>
          </w:tcPr>
          <w:p w14:paraId="5ACE8E8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1.20</w:t>
            </w:r>
          </w:p>
        </w:tc>
        <w:tc>
          <w:tcPr>
            <w:tcW w:w="1871" w:type="dxa"/>
          </w:tcPr>
          <w:p w14:paraId="413F4FE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</w:t>
            </w:r>
          </w:p>
        </w:tc>
        <w:tc>
          <w:tcPr>
            <w:tcW w:w="1871" w:type="dxa"/>
          </w:tcPr>
          <w:p w14:paraId="34E8150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0.0000</w:t>
            </w:r>
          </w:p>
        </w:tc>
      </w:tr>
      <w:tr w14:paraId="2C45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6097008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1" w:type="dxa"/>
          </w:tcPr>
          <w:p w14:paraId="1BFB41B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1.8</w:t>
            </w:r>
          </w:p>
        </w:tc>
        <w:tc>
          <w:tcPr>
            <w:tcW w:w="1871" w:type="dxa"/>
          </w:tcPr>
          <w:p w14:paraId="1115A03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1.86</w:t>
            </w:r>
          </w:p>
        </w:tc>
        <w:tc>
          <w:tcPr>
            <w:tcW w:w="1871" w:type="dxa"/>
          </w:tcPr>
          <w:p w14:paraId="05B02C6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−0.06</w:t>
            </w:r>
          </w:p>
        </w:tc>
        <w:tc>
          <w:tcPr>
            <w:tcW w:w="1871" w:type="dxa"/>
          </w:tcPr>
          <w:p w14:paraId="52A5589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0.0036</w:t>
            </w:r>
          </w:p>
        </w:tc>
      </w:tr>
      <w:tr w14:paraId="4E41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0300C3E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1" w:type="dxa"/>
          </w:tcPr>
          <w:p w14:paraId="4F677F0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1871" w:type="dxa"/>
          </w:tcPr>
          <w:p w14:paraId="508220A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2.52</w:t>
            </w:r>
          </w:p>
        </w:tc>
        <w:tc>
          <w:tcPr>
            <w:tcW w:w="1871" w:type="dxa"/>
          </w:tcPr>
          <w:p w14:paraId="2B2B1B4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0.08</w:t>
            </w:r>
          </w:p>
        </w:tc>
        <w:tc>
          <w:tcPr>
            <w:tcW w:w="1871" w:type="dxa"/>
          </w:tcPr>
          <w:p w14:paraId="2FC25B9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0.0064</w:t>
            </w:r>
          </w:p>
        </w:tc>
      </w:tr>
      <w:tr w14:paraId="21C5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45D70C3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1" w:type="dxa"/>
          </w:tcPr>
          <w:p w14:paraId="65FBF35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1871" w:type="dxa"/>
          </w:tcPr>
          <w:p w14:paraId="0DB24EC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3.18</w:t>
            </w:r>
          </w:p>
        </w:tc>
        <w:tc>
          <w:tcPr>
            <w:tcW w:w="1871" w:type="dxa"/>
          </w:tcPr>
          <w:p w14:paraId="0C84244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0.02</w:t>
            </w:r>
          </w:p>
        </w:tc>
        <w:tc>
          <w:tcPr>
            <w:tcW w:w="1871" w:type="dxa"/>
          </w:tcPr>
          <w:p w14:paraId="447042F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0.0004</w:t>
            </w:r>
          </w:p>
        </w:tc>
      </w:tr>
      <w:tr w14:paraId="18D1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32CB2DE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1" w:type="dxa"/>
          </w:tcPr>
          <w:p w14:paraId="37ABAED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3.8</w:t>
            </w:r>
          </w:p>
        </w:tc>
        <w:tc>
          <w:tcPr>
            <w:tcW w:w="1871" w:type="dxa"/>
          </w:tcPr>
          <w:p w14:paraId="5060088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3.84</w:t>
            </w:r>
          </w:p>
        </w:tc>
        <w:tc>
          <w:tcPr>
            <w:tcW w:w="1871" w:type="dxa"/>
          </w:tcPr>
          <w:p w14:paraId="0F33543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−0.04</w:t>
            </w:r>
          </w:p>
        </w:tc>
        <w:tc>
          <w:tcPr>
            <w:tcW w:w="1871" w:type="dxa"/>
          </w:tcPr>
          <w:p w14:paraId="3F32BEE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0.0016</w:t>
            </w:r>
          </w:p>
        </w:tc>
      </w:tr>
    </w:tbl>
    <w:p w14:paraId="46028396">
      <w:pPr>
        <w:rPr>
          <w:rFonts w:hint="default" w:ascii="Times New Roman" w:hAnsi="Times New Roman" w:cs="Times New Roman"/>
          <w:sz w:val="26"/>
          <w:szCs w:val="26"/>
        </w:rPr>
      </w:pPr>
    </w:p>
    <w:p w14:paraId="697EF59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(1.20, 1.86, 2.52, 3.18, 3.84)</w:t>
      </w:r>
    </w:p>
    <w:p w14:paraId="46A0BBD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e = (0, −0.06, 0.08, 0.02, −0.04)</w:t>
      </w:r>
    </w:p>
    <w:p w14:paraId="1F52BEA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SSE = 0.012</w:t>
      </w:r>
    </w:p>
    <w:p w14:paraId="4468280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SSE rất nhỏ so với thang doanh số (~1</w:t>
      </w:r>
      <w:r>
        <w:rPr>
          <w:rFonts w:hint="default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4), residual dao động quanh 0 không có xu hướng rõ. Mô hình khớp rất tốt với dữ liệu.</w:t>
      </w:r>
    </w:p>
    <w:p w14:paraId="6AD4E3A4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3. MAE, MSE, RMSE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7633C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042E0CE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Mẫu</w:t>
            </w:r>
          </w:p>
        </w:tc>
        <w:tc>
          <w:tcPr>
            <w:tcW w:w="1871" w:type="dxa"/>
          </w:tcPr>
          <w:p w14:paraId="75B0E8C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1871" w:type="dxa"/>
          </w:tcPr>
          <w:p w14:paraId="1EDF20B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ŷ</w:t>
            </w:r>
          </w:p>
        </w:tc>
        <w:tc>
          <w:tcPr>
            <w:tcW w:w="1871" w:type="dxa"/>
          </w:tcPr>
          <w:p w14:paraId="70F6E13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|y−ŷ|</w:t>
            </w:r>
          </w:p>
        </w:tc>
        <w:tc>
          <w:tcPr>
            <w:tcW w:w="1871" w:type="dxa"/>
          </w:tcPr>
          <w:p w14:paraId="4A2B324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(y−ŷ)²</w:t>
            </w:r>
          </w:p>
        </w:tc>
      </w:tr>
      <w:tr w14:paraId="3376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3C463D2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1" w:type="dxa"/>
          </w:tcPr>
          <w:p w14:paraId="6DA4F47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1871" w:type="dxa"/>
          </w:tcPr>
          <w:p w14:paraId="6C44016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1871" w:type="dxa"/>
          </w:tcPr>
          <w:p w14:paraId="07F79E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1" w:type="dxa"/>
          </w:tcPr>
          <w:p w14:paraId="4185576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14:paraId="544F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69DC145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1" w:type="dxa"/>
          </w:tcPr>
          <w:p w14:paraId="3B053EE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1871" w:type="dxa"/>
          </w:tcPr>
          <w:p w14:paraId="534AC99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1871" w:type="dxa"/>
          </w:tcPr>
          <w:p w14:paraId="7725272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71" w:type="dxa"/>
          </w:tcPr>
          <w:p w14:paraId="675C204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14:paraId="48BE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109FDF2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1" w:type="dxa"/>
          </w:tcPr>
          <w:p w14:paraId="603FDC9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871" w:type="dxa"/>
          </w:tcPr>
          <w:p w14:paraId="0CFF54E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1871" w:type="dxa"/>
          </w:tcPr>
          <w:p w14:paraId="3A68913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1" w:type="dxa"/>
          </w:tcPr>
          <w:p w14:paraId="58978B0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6EEA5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45EA360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1" w:type="dxa"/>
          </w:tcPr>
          <w:p w14:paraId="4528975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871" w:type="dxa"/>
          </w:tcPr>
          <w:p w14:paraId="4143DAA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871" w:type="dxa"/>
          </w:tcPr>
          <w:p w14:paraId="6327E28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1" w:type="dxa"/>
          </w:tcPr>
          <w:p w14:paraId="0C2B29A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</w:t>
            </w:r>
          </w:p>
        </w:tc>
      </w:tr>
    </w:tbl>
    <w:p w14:paraId="2EC8A65F">
      <w:pPr>
        <w:rPr>
          <w:rFonts w:hint="default" w:ascii="Times New Roman" w:hAnsi="Times New Roman" w:cs="Times New Roman"/>
          <w:sz w:val="26"/>
          <w:szCs w:val="26"/>
        </w:rPr>
      </w:pPr>
    </w:p>
    <w:p w14:paraId="62A34CA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Sai số tuyệt đối: 5, 10, 2, 5</w:t>
      </w:r>
    </w:p>
    <w:p w14:paraId="2DC14B3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MAE = (5+10+2+5)/4 = 5.5</w:t>
      </w:r>
    </w:p>
    <w:p w14:paraId="6B70141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MSE = (25+100+4+25)/4 = 38.5</w:t>
      </w:r>
    </w:p>
    <w:p w14:paraId="45BF814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RMSE = √38.5 ≈ 6.205</w:t>
      </w:r>
    </w:p>
    <w:p w14:paraId="5ECF999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MAE = 5.5 ;  MSE = 38.5 ;  RMSE ≈ 6.205</w:t>
      </w:r>
    </w:p>
    <w:p w14:paraId="5D435DE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e) y nằm trong khoảng 75</w:t>
      </w:r>
      <w:r>
        <w:rPr>
          <w:rFonts w:hint="default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100 nên RMSE ≈ 6.2 (khoảng 6</w:t>
      </w:r>
      <w:r>
        <w:rPr>
          <w:rFonts w:hint="default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8% so với trung bình y ≈ 86) là sai số vừa, chưa lớn nghiêm trọng. Mẫu 2 lệch nhiều nhất (10 đơn vị).</w:t>
      </w:r>
    </w:p>
    <w:p w14:paraId="7C75C439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4. Relative MSE và hệ số biến thiên CV</w:t>
      </w:r>
    </w:p>
    <w:p w14:paraId="4CF5BB1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Tập huấn luyện y = {80, 90, 100, 110, 120} </w:t>
      </w:r>
      <w:r>
        <w:rPr>
          <w:rFonts w:hint="default" w:ascii="Times New Roman" w:hAnsi="Times New Roman" w:cs="Times New Roman"/>
          <w:sz w:val="26"/>
          <w:szCs w:val="26"/>
        </w:rPr>
        <w:t>⇒</w:t>
      </w:r>
      <w:r>
        <w:rPr>
          <w:rFonts w:hint="default" w:ascii="Times New Roman" w:hAnsi="Times New Roman" w:cs="Times New Roman"/>
          <w:sz w:val="26"/>
          <w:szCs w:val="26"/>
        </w:rPr>
        <w:t xml:space="preserve"> ȳ_train = 100.</w:t>
      </w:r>
    </w:p>
    <w:p w14:paraId="0A1728E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Tập kiểm tra: (80, 75) và (75, 85).</w:t>
      </w:r>
    </w:p>
    <w:p w14:paraId="35895E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RelMSE = Σ(yᵢ − ŷᵢ)² / Σ(yᵢ − ȳ)²</w:t>
      </w:r>
    </w:p>
    <w:p w14:paraId="71F703C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Tử số = (80−75)² + (75−85)² = 25 + 100 = 125</w:t>
      </w:r>
    </w:p>
    <w:p w14:paraId="2C5A021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Mẫu số (dùng ȳ huấn luyện = 100): (80−100)² + (75−100)² = 400 + 625 = 1025</w:t>
      </w:r>
    </w:p>
    <w:p w14:paraId="140F7A7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RelMSE = 125/1025 ≈ 0.1220</w:t>
      </w:r>
    </w:p>
    <w:p w14:paraId="30DAB5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MSE_test = 125/2 = 62.5 ;  RMSE ≈ 7.906</w:t>
      </w:r>
    </w:p>
    <w:p w14:paraId="51634A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CV = RMSE / ȳ = 7.906 / 100 ≈ 0.0791  (7.91%)</w:t>
      </w:r>
    </w:p>
    <w:p w14:paraId="692BA54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ȳ = 100 ;  RelMSE ≈ 0.1220 ;  CV ≈ 0.0791</w:t>
      </w:r>
    </w:p>
    <w:p w14:paraId="4A70283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RelMSE &lt; 1 nghĩa là mô hình tốt hơn baseline dự đoán bằng trung bình huấn luyện. CV ≈ 8% cho thấy sai số tương đối nhỏ so với mức doanh số. Tuy nhiên test chỉ có 2 mẫu nên đánh giá còn hạn chế.</w:t>
      </w:r>
    </w:p>
    <w:p w14:paraId="4BC30817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5. Hồi quy tuyến tính dạng ma trận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214B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141A32D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4677" w:type="dxa"/>
          </w:tcPr>
          <w:p w14:paraId="4C1D762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</w:tr>
      <w:tr w14:paraId="4CBE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554FAC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77" w:type="dxa"/>
          </w:tcPr>
          <w:p w14:paraId="6CA9E4E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2B69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3B4F3E5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677" w:type="dxa"/>
          </w:tcPr>
          <w:p w14:paraId="6A17BAE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6510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0E19208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677" w:type="dxa"/>
          </w:tcPr>
          <w:p w14:paraId="7501E73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5682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4E2A62F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677" w:type="dxa"/>
          </w:tcPr>
          <w:p w14:paraId="4B249C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576AA3C4">
      <w:pPr>
        <w:rPr>
          <w:rFonts w:hint="default" w:ascii="Times New Roman" w:hAnsi="Times New Roman" w:cs="Times New Roman"/>
          <w:sz w:val="26"/>
          <w:szCs w:val="26"/>
        </w:rPr>
      </w:pPr>
    </w:p>
    <w:p w14:paraId="311968D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X (cột bias):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4BA7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36D8341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677" w:type="dxa"/>
          </w:tcPr>
          <w:p w14:paraId="1F52EF0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</w:tr>
      <w:tr w14:paraId="7446D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04BC714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77" w:type="dxa"/>
          </w:tcPr>
          <w:p w14:paraId="4C51AC2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1B5C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5D38EAB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77" w:type="dxa"/>
          </w:tcPr>
          <w:p w14:paraId="6B9056C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</w:tr>
      <w:tr w14:paraId="2C3DD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55B34FE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77" w:type="dxa"/>
          </w:tcPr>
          <w:p w14:paraId="5B0D673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108F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 w14:paraId="5C7226F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77" w:type="dxa"/>
          </w:tcPr>
          <w:p w14:paraId="224D750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602BEC1A">
      <w:pPr>
        <w:rPr>
          <w:rFonts w:hint="default" w:ascii="Times New Roman" w:hAnsi="Times New Roman" w:cs="Times New Roman"/>
          <w:sz w:val="26"/>
          <w:szCs w:val="26"/>
        </w:rPr>
      </w:pPr>
    </w:p>
    <w:p w14:paraId="100D91D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y = [1, 3, 4, 8]ᵀ</w:t>
      </w:r>
    </w:p>
    <w:p w14:paraId="73A0AA4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c) XᵀX = [[4, 10], [10, 30]]</w:t>
      </w:r>
    </w:p>
    <w:p w14:paraId="75B0BF4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det = 20 ;  (XᵀX)⁻¹ = [[1.5, −0.5], [−0.5, 0.2]]</w:t>
      </w:r>
    </w:p>
    <w:p w14:paraId="18A6F93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Xᵀy = [16, 51]ᵀ</w:t>
      </w:r>
    </w:p>
    <w:p w14:paraId="58B34E2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e) a = (XᵀX)⁻¹ Xᵀy = [−1.5, 2.2]ᵀ</w:t>
      </w:r>
    </w:p>
    <w:p w14:paraId="71CB121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−1.5 + 2.2 x</w:t>
      </w:r>
    </w:p>
    <w:p w14:paraId="16815B2A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6. Hồi quy tuyến tính đa biến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C69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 w14:paraId="7B93224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x₁</w:t>
            </w:r>
          </w:p>
        </w:tc>
        <w:tc>
          <w:tcPr>
            <w:tcW w:w="3118" w:type="dxa"/>
          </w:tcPr>
          <w:p w14:paraId="5696538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x₂</w:t>
            </w:r>
          </w:p>
        </w:tc>
        <w:tc>
          <w:tcPr>
            <w:tcW w:w="3118" w:type="dxa"/>
          </w:tcPr>
          <w:p w14:paraId="600F778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</w:tr>
      <w:tr w14:paraId="2F04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B8FAC4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51D1586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6739C9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6EC2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6E6FC4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766883B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18" w:type="dxa"/>
          </w:tcPr>
          <w:p w14:paraId="2292A4A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</w:tr>
      <w:tr w14:paraId="6666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3896014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6DBC639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118" w:type="dxa"/>
          </w:tcPr>
          <w:p w14:paraId="6F45DE1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</w:tr>
      <w:tr w14:paraId="23B3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61F833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51FA8D2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1405204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</w:tr>
    </w:tbl>
    <w:p w14:paraId="292D3F50">
      <w:pPr>
        <w:rPr>
          <w:rFonts w:hint="default" w:ascii="Times New Roman" w:hAnsi="Times New Roman" w:cs="Times New Roman"/>
          <w:sz w:val="26"/>
          <w:szCs w:val="26"/>
        </w:rPr>
      </w:pPr>
    </w:p>
    <w:p w14:paraId="47E29DF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X gồm cột 1, x₁, x₂ ;  y = [1, 6, 8, 12]ᵀ</w:t>
      </w:r>
    </w:p>
    <w:p w14:paraId="5BD274D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XᵀX = [[4, 10, 19], [10, 30, 46], [19, 46, 109]]</w:t>
      </w:r>
    </w:p>
    <w:p w14:paraId="33D8C50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a = (XᵀX)⁻¹ Xᵀy ≈ [−1.6995,  3.4836,  −0.0546]ᵀ</w:t>
      </w:r>
    </w:p>
    <w:p w14:paraId="1E0B797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≈ −1.6995 + 3.4836 x₁ − 0.0546 x₂</w:t>
      </w:r>
    </w:p>
    <w:p w14:paraId="394038A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x₁=5, x₂=6: ŷ ≈ −1.6995 + 3.4836·5 − 0.0546·6 ≈ 15.391</w:t>
      </w:r>
    </w:p>
    <w:p w14:paraId="6FCA37C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ŷ(5, 6) ≈ 15.39</w:t>
      </w:r>
    </w:p>
    <w:p w14:paraId="3BC9E63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Ghi chú: Hệ số của x₂ gần 0: biến x₂ đóng góp rất ít so với x₁ trên 4 mẫu này.</w:t>
      </w:r>
    </w:p>
    <w:p w14:paraId="4B90C20A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7. Hồi quy đa thức bậc 2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14:paraId="19EE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0B70C41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1336" w:type="dxa"/>
          </w:tcPr>
          <w:p w14:paraId="0020552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1336" w:type="dxa"/>
          </w:tcPr>
          <w:p w14:paraId="736F204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x²</w:t>
            </w:r>
          </w:p>
        </w:tc>
        <w:tc>
          <w:tcPr>
            <w:tcW w:w="1336" w:type="dxa"/>
          </w:tcPr>
          <w:p w14:paraId="0936AB6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x³</w:t>
            </w:r>
          </w:p>
        </w:tc>
        <w:tc>
          <w:tcPr>
            <w:tcW w:w="1336" w:type="dxa"/>
          </w:tcPr>
          <w:p w14:paraId="115A3B4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x⁴</w:t>
            </w:r>
          </w:p>
        </w:tc>
        <w:tc>
          <w:tcPr>
            <w:tcW w:w="1336" w:type="dxa"/>
          </w:tcPr>
          <w:p w14:paraId="4DA1CB3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xy</w:t>
            </w:r>
          </w:p>
        </w:tc>
        <w:tc>
          <w:tcPr>
            <w:tcW w:w="1336" w:type="dxa"/>
          </w:tcPr>
          <w:p w14:paraId="52FEF44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x²y</w:t>
            </w:r>
          </w:p>
        </w:tc>
      </w:tr>
      <w:tr w14:paraId="326F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7B5D352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41CE223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1C047A2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72CF8EB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1FA2430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2EF1D02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0DCAA6D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4F4D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680236E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6" w:type="dxa"/>
          </w:tcPr>
          <w:p w14:paraId="380041B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36" w:type="dxa"/>
          </w:tcPr>
          <w:p w14:paraId="7CE5B32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36" w:type="dxa"/>
          </w:tcPr>
          <w:p w14:paraId="1316459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36" w:type="dxa"/>
          </w:tcPr>
          <w:p w14:paraId="58799AA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336" w:type="dxa"/>
          </w:tcPr>
          <w:p w14:paraId="4C2E29B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36" w:type="dxa"/>
          </w:tcPr>
          <w:p w14:paraId="22025A4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16</w:t>
            </w:r>
          </w:p>
        </w:tc>
      </w:tr>
      <w:tr w14:paraId="0ABF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7A150F4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6" w:type="dxa"/>
          </w:tcPr>
          <w:p w14:paraId="14F90E7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336" w:type="dxa"/>
          </w:tcPr>
          <w:p w14:paraId="31AD7B4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336" w:type="dxa"/>
          </w:tcPr>
          <w:p w14:paraId="675FDAB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336" w:type="dxa"/>
          </w:tcPr>
          <w:p w14:paraId="6355881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1336" w:type="dxa"/>
          </w:tcPr>
          <w:p w14:paraId="6353121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336" w:type="dxa"/>
          </w:tcPr>
          <w:p w14:paraId="04E971C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81</w:t>
            </w:r>
          </w:p>
        </w:tc>
      </w:tr>
      <w:tr w14:paraId="22E3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 w14:paraId="654C5EA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36" w:type="dxa"/>
          </w:tcPr>
          <w:p w14:paraId="3DD7AAD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336" w:type="dxa"/>
          </w:tcPr>
          <w:p w14:paraId="15C2F91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336" w:type="dxa"/>
          </w:tcPr>
          <w:p w14:paraId="73D9C2A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336" w:type="dxa"/>
          </w:tcPr>
          <w:p w14:paraId="040DC42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256</w:t>
            </w:r>
          </w:p>
        </w:tc>
        <w:tc>
          <w:tcPr>
            <w:tcW w:w="1336" w:type="dxa"/>
          </w:tcPr>
          <w:p w14:paraId="1F2B08A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336" w:type="dxa"/>
          </w:tcPr>
          <w:p w14:paraId="50F6B0A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240</w:t>
            </w:r>
          </w:p>
        </w:tc>
      </w:tr>
      <w:tr w14:paraId="1B6D0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1514075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Σ</w:t>
            </w:r>
          </w:p>
        </w:tc>
        <w:tc>
          <w:tcPr>
            <w:tcW w:w="1336" w:type="dxa"/>
          </w:tcPr>
          <w:p w14:paraId="3C6990C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336" w:type="dxa"/>
          </w:tcPr>
          <w:p w14:paraId="38E51BA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336" w:type="dxa"/>
          </w:tcPr>
          <w:p w14:paraId="4861E5C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336" w:type="dxa"/>
          </w:tcPr>
          <w:p w14:paraId="6EB9BC0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354</w:t>
            </w:r>
          </w:p>
        </w:tc>
        <w:tc>
          <w:tcPr>
            <w:tcW w:w="1336" w:type="dxa"/>
          </w:tcPr>
          <w:p w14:paraId="666FD24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336" w:type="dxa"/>
          </w:tcPr>
          <w:p w14:paraId="6AE2D75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338</w:t>
            </w:r>
          </w:p>
        </w:tc>
      </w:tr>
    </w:tbl>
    <w:p w14:paraId="40E6C21C">
      <w:pPr>
        <w:rPr>
          <w:rFonts w:hint="default" w:ascii="Times New Roman" w:hAnsi="Times New Roman" w:cs="Times New Roman"/>
          <w:sz w:val="26"/>
          <w:szCs w:val="26"/>
        </w:rPr>
      </w:pPr>
    </w:p>
    <w:p w14:paraId="6FB17C5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Σx = 10, n = 4. Hệ chuẩn:</w:t>
      </w:r>
    </w:p>
    <w:p w14:paraId="06FC237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[[ 4, 10,  30], [10, 30, 100], [30, 100, 354]]  [a₀, a₁, a₂]ᵀ  =  [29, 96, 338]ᵀ</w:t>
      </w:r>
    </w:p>
    <w:p w14:paraId="11E8A06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Giải hệ được a₀ = −0.75 ; a₁ = 0.95 ; a₂ = 0.75</w:t>
      </w:r>
    </w:p>
    <w:p w14:paraId="245EA7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−0.75 + 0.95 x + 0.75 x²</w:t>
      </w:r>
    </w:p>
    <w:p w14:paraId="5E47CF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f) x = 5: ŷ = −0.75 + 0.95·5 + 0.75·25 = −0.75 + 4.75 + 18.75 = 22.75</w:t>
      </w:r>
    </w:p>
    <w:p w14:paraId="03EDD30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ŷ(5) = 22.75</w:t>
      </w:r>
    </w:p>
    <w:p w14:paraId="55C691FB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Câu 8. Logistic Regression </w:t>
      </w:r>
      <w:r>
        <w:rPr>
          <w:rFonts w:hint="default" w:ascii="Times New Roman" w:hAnsi="Times New Roman" w:cs="Times New Roman"/>
          <w:color w:val="auto"/>
          <w:lang w:val="en-US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xác suất đậu/rớt</w:t>
      </w:r>
    </w:p>
    <w:p w14:paraId="3DDB387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p(x) = 1 / (1 + exp(−(a₀ + a₁ x))) ,    a₀ = −4, a₁ = 0.08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46D2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E12888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 (điểm thi)</w:t>
            </w:r>
          </w:p>
        </w:tc>
        <w:tc>
          <w:tcPr>
            <w:tcW w:w="2339" w:type="dxa"/>
          </w:tcPr>
          <w:p w14:paraId="480D2FB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z = −4 + 0.08x</w:t>
            </w:r>
          </w:p>
        </w:tc>
        <w:tc>
          <w:tcPr>
            <w:tcW w:w="2339" w:type="dxa"/>
          </w:tcPr>
          <w:p w14:paraId="3CED271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p(x)</w:t>
            </w:r>
          </w:p>
        </w:tc>
        <w:tc>
          <w:tcPr>
            <w:tcW w:w="2339" w:type="dxa"/>
          </w:tcPr>
          <w:p w14:paraId="7100CD5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Ngưỡng 0.5</w:t>
            </w:r>
          </w:p>
        </w:tc>
      </w:tr>
      <w:tr w14:paraId="40A98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03BD571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339" w:type="dxa"/>
          </w:tcPr>
          <w:p w14:paraId="11C243C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−0.8</w:t>
            </w:r>
          </w:p>
        </w:tc>
        <w:tc>
          <w:tcPr>
            <w:tcW w:w="2339" w:type="dxa"/>
          </w:tcPr>
          <w:p w14:paraId="64AEF4E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0.3100</w:t>
            </w:r>
          </w:p>
        </w:tc>
        <w:tc>
          <w:tcPr>
            <w:tcW w:w="2339" w:type="dxa"/>
          </w:tcPr>
          <w:p w14:paraId="26F5D99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Rớt</w:t>
            </w:r>
          </w:p>
        </w:tc>
      </w:tr>
      <w:tr w14:paraId="6BA09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26D54B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2339" w:type="dxa"/>
          </w:tcPr>
          <w:p w14:paraId="7758B35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</w:t>
            </w:r>
          </w:p>
        </w:tc>
        <w:tc>
          <w:tcPr>
            <w:tcW w:w="2339" w:type="dxa"/>
          </w:tcPr>
          <w:p w14:paraId="20E52B4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0.6900</w:t>
            </w:r>
          </w:p>
        </w:tc>
        <w:tc>
          <w:tcPr>
            <w:tcW w:w="2339" w:type="dxa"/>
          </w:tcPr>
          <w:p w14:paraId="12B9593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Đậu</w:t>
            </w:r>
          </w:p>
        </w:tc>
      </w:tr>
      <w:tr w14:paraId="4F54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0A9FDF3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2339" w:type="dxa"/>
          </w:tcPr>
          <w:p w14:paraId="32434A0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339" w:type="dxa"/>
          </w:tcPr>
          <w:p w14:paraId="5A7BAA7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0.9168</w:t>
            </w:r>
          </w:p>
        </w:tc>
        <w:tc>
          <w:tcPr>
            <w:tcW w:w="2339" w:type="dxa"/>
          </w:tcPr>
          <w:p w14:paraId="55483CE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Đậu</w:t>
            </w:r>
          </w:p>
        </w:tc>
      </w:tr>
    </w:tbl>
    <w:p w14:paraId="6BF9B49C">
      <w:pPr>
        <w:rPr>
          <w:rFonts w:hint="default" w:ascii="Times New Roman" w:hAnsi="Times New Roman" w:cs="Times New Roman"/>
          <w:sz w:val="26"/>
          <w:szCs w:val="26"/>
        </w:rPr>
      </w:pPr>
    </w:p>
    <w:p w14:paraId="6592A87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x=40: p≈0.310 (Rớt) ;  x=60: p≈0.690 (Đậu) ;  x=80: p≈0.917 (Đậu)</w:t>
      </w:r>
    </w:p>
    <w:p w14:paraId="46562810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9. Odds và log-odds</w:t>
      </w:r>
    </w:p>
    <w:p w14:paraId="724BBC2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odds = p/(1−p) ,     logit(p) = ln(p/(1−p))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2CD2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E7F572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2339" w:type="dxa"/>
          </w:tcPr>
          <w:p w14:paraId="563E50C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p</w:t>
            </w:r>
          </w:p>
        </w:tc>
        <w:tc>
          <w:tcPr>
            <w:tcW w:w="2339" w:type="dxa"/>
          </w:tcPr>
          <w:p w14:paraId="2FAE8AB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odds</w:t>
            </w:r>
          </w:p>
        </w:tc>
        <w:tc>
          <w:tcPr>
            <w:tcW w:w="2339" w:type="dxa"/>
          </w:tcPr>
          <w:p w14:paraId="560C317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log-odds</w:t>
            </w:r>
          </w:p>
        </w:tc>
      </w:tr>
      <w:tr w14:paraId="4310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2C6E374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339" w:type="dxa"/>
          </w:tcPr>
          <w:p w14:paraId="1B4C00C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0.2</w:t>
            </w:r>
          </w:p>
        </w:tc>
        <w:tc>
          <w:tcPr>
            <w:tcW w:w="2339" w:type="dxa"/>
          </w:tcPr>
          <w:p w14:paraId="4DC6A58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0.2/0.8 = 0.25</w:t>
            </w:r>
          </w:p>
        </w:tc>
        <w:tc>
          <w:tcPr>
            <w:tcW w:w="2339" w:type="dxa"/>
          </w:tcPr>
          <w:p w14:paraId="58C9716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ln(0.25) ≈ −1.3863</w:t>
            </w:r>
          </w:p>
        </w:tc>
      </w:tr>
      <w:tr w14:paraId="3FF7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753966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339" w:type="dxa"/>
          </w:tcPr>
          <w:p w14:paraId="0CBE7BF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2339" w:type="dxa"/>
          </w:tcPr>
          <w:p w14:paraId="02A748B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0.5/0.5 = 1</w:t>
            </w:r>
          </w:p>
        </w:tc>
        <w:tc>
          <w:tcPr>
            <w:tcW w:w="2339" w:type="dxa"/>
          </w:tcPr>
          <w:p w14:paraId="669D69F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ln(1) = 0</w:t>
            </w:r>
          </w:p>
        </w:tc>
      </w:tr>
      <w:tr w14:paraId="539E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0F1CCE9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339" w:type="dxa"/>
          </w:tcPr>
          <w:p w14:paraId="5F2EBFB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</w:t>
            </w:r>
          </w:p>
        </w:tc>
        <w:tc>
          <w:tcPr>
            <w:tcW w:w="2339" w:type="dxa"/>
          </w:tcPr>
          <w:p w14:paraId="1F7E8EA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0.8/0.2 = 4</w:t>
            </w:r>
          </w:p>
        </w:tc>
        <w:tc>
          <w:tcPr>
            <w:tcW w:w="2339" w:type="dxa"/>
          </w:tcPr>
          <w:p w14:paraId="5534549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ln(4) ≈ 1.3863</w:t>
            </w:r>
          </w:p>
        </w:tc>
      </w:tr>
    </w:tbl>
    <w:p w14:paraId="75FA96DE">
      <w:pPr>
        <w:rPr>
          <w:rFonts w:hint="default" w:ascii="Times New Roman" w:hAnsi="Times New Roman" w:cs="Times New Roman"/>
          <w:sz w:val="26"/>
          <w:szCs w:val="26"/>
        </w:rPr>
      </w:pPr>
    </w:p>
    <w:p w14:paraId="297AB52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c) Khi p tăng từ 0.2 → 0.8, odds tăng từ 0.25 → 4 (phi tuyến, càng gần 1 càng tăng mạnh). Log-odds tăng đều hơn, từ âm sang dương, đối xứng quanh p = 0.5. Đây là lý do logistic dùng logit làm liên kết tuyến tính.</w:t>
      </w:r>
    </w:p>
    <w:p w14:paraId="6383EE88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10. Logistic hai biến đầu vào</w:t>
      </w:r>
    </w:p>
    <w:p w14:paraId="5762CA0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z = −3 + 0.04 x₁ + 0.06 x₂ ,     p = 1/(1+e^{−z})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14:paraId="5D8C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03EE04C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SV</w:t>
            </w:r>
          </w:p>
        </w:tc>
        <w:tc>
          <w:tcPr>
            <w:tcW w:w="1336" w:type="dxa"/>
          </w:tcPr>
          <w:p w14:paraId="5D39242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x₁</w:t>
            </w:r>
          </w:p>
        </w:tc>
        <w:tc>
          <w:tcPr>
            <w:tcW w:w="1336" w:type="dxa"/>
          </w:tcPr>
          <w:p w14:paraId="742C9CF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x₂</w:t>
            </w:r>
          </w:p>
        </w:tc>
        <w:tc>
          <w:tcPr>
            <w:tcW w:w="1336" w:type="dxa"/>
          </w:tcPr>
          <w:p w14:paraId="6E8DD34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z</w:t>
            </w:r>
          </w:p>
        </w:tc>
        <w:tc>
          <w:tcPr>
            <w:tcW w:w="1336" w:type="dxa"/>
          </w:tcPr>
          <w:p w14:paraId="51EED28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p</w:t>
            </w:r>
          </w:p>
        </w:tc>
        <w:tc>
          <w:tcPr>
            <w:tcW w:w="1336" w:type="dxa"/>
          </w:tcPr>
          <w:p w14:paraId="520EBA5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Ngưỡng 0.5</w:t>
            </w:r>
          </w:p>
        </w:tc>
        <w:tc>
          <w:tcPr>
            <w:tcW w:w="1336" w:type="dxa"/>
          </w:tcPr>
          <w:p w14:paraId="1A0F71C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Ngưỡng 0.8</w:t>
            </w:r>
          </w:p>
        </w:tc>
      </w:tr>
      <w:tr w14:paraId="0E0D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7440A8B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336" w:type="dxa"/>
          </w:tcPr>
          <w:p w14:paraId="6F963CE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336" w:type="dxa"/>
          </w:tcPr>
          <w:p w14:paraId="71AAD5C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336" w:type="dxa"/>
          </w:tcPr>
          <w:p w14:paraId="41D7791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2.40</w:t>
            </w:r>
          </w:p>
        </w:tc>
        <w:tc>
          <w:tcPr>
            <w:tcW w:w="1336" w:type="dxa"/>
          </w:tcPr>
          <w:p w14:paraId="024CA2A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0.9168</w:t>
            </w:r>
          </w:p>
        </w:tc>
        <w:tc>
          <w:tcPr>
            <w:tcW w:w="1336" w:type="dxa"/>
          </w:tcPr>
          <w:p w14:paraId="51087E7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Đậu</w:t>
            </w:r>
          </w:p>
        </w:tc>
        <w:tc>
          <w:tcPr>
            <w:tcW w:w="1336" w:type="dxa"/>
          </w:tcPr>
          <w:p w14:paraId="4DE9667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Nhận</w:t>
            </w:r>
          </w:p>
        </w:tc>
      </w:tr>
      <w:tr w14:paraId="23EE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3FDFF60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336" w:type="dxa"/>
          </w:tcPr>
          <w:p w14:paraId="0DEDFEB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336" w:type="dxa"/>
          </w:tcPr>
          <w:p w14:paraId="7E50ED8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1336" w:type="dxa"/>
          </w:tcPr>
          <w:p w14:paraId="01B5E98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4.60</w:t>
            </w:r>
          </w:p>
        </w:tc>
        <w:tc>
          <w:tcPr>
            <w:tcW w:w="1336" w:type="dxa"/>
          </w:tcPr>
          <w:p w14:paraId="3ACBC5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0.9900</w:t>
            </w:r>
          </w:p>
        </w:tc>
        <w:tc>
          <w:tcPr>
            <w:tcW w:w="1336" w:type="dxa"/>
          </w:tcPr>
          <w:p w14:paraId="36520B6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Đậu</w:t>
            </w:r>
          </w:p>
        </w:tc>
        <w:tc>
          <w:tcPr>
            <w:tcW w:w="1336" w:type="dxa"/>
          </w:tcPr>
          <w:p w14:paraId="048CADA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Nhận</w:t>
            </w:r>
          </w:p>
        </w:tc>
      </w:tr>
      <w:tr w14:paraId="7CECB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7EB5A8C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336" w:type="dxa"/>
          </w:tcPr>
          <w:p w14:paraId="1A18173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336" w:type="dxa"/>
          </w:tcPr>
          <w:p w14:paraId="29401CE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336" w:type="dxa"/>
          </w:tcPr>
          <w:p w14:paraId="1BA1CE6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1.30</w:t>
            </w:r>
          </w:p>
        </w:tc>
        <w:tc>
          <w:tcPr>
            <w:tcW w:w="1336" w:type="dxa"/>
          </w:tcPr>
          <w:p w14:paraId="2977B19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0.7858</w:t>
            </w:r>
          </w:p>
        </w:tc>
        <w:tc>
          <w:tcPr>
            <w:tcW w:w="1336" w:type="dxa"/>
          </w:tcPr>
          <w:p w14:paraId="6FE3B5F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Đậu</w:t>
            </w:r>
          </w:p>
        </w:tc>
        <w:tc>
          <w:tcPr>
            <w:tcW w:w="1336" w:type="dxa"/>
          </w:tcPr>
          <w:p w14:paraId="0DC941C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Không nhận</w:t>
            </w:r>
          </w:p>
        </w:tc>
      </w:tr>
      <w:tr w14:paraId="735E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216C9D3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336" w:type="dxa"/>
          </w:tcPr>
          <w:p w14:paraId="5ED927F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36" w:type="dxa"/>
          </w:tcPr>
          <w:p w14:paraId="4BDF23C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1336" w:type="dxa"/>
          </w:tcPr>
          <w:p w14:paraId="4A6C0BC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5.70</w:t>
            </w:r>
          </w:p>
        </w:tc>
        <w:tc>
          <w:tcPr>
            <w:tcW w:w="1336" w:type="dxa"/>
          </w:tcPr>
          <w:p w14:paraId="2E0C37D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0.9967</w:t>
            </w:r>
          </w:p>
        </w:tc>
        <w:tc>
          <w:tcPr>
            <w:tcW w:w="1336" w:type="dxa"/>
          </w:tcPr>
          <w:p w14:paraId="25C6300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Đậu</w:t>
            </w:r>
          </w:p>
        </w:tc>
        <w:tc>
          <w:tcPr>
            <w:tcW w:w="1336" w:type="dxa"/>
          </w:tcPr>
          <w:p w14:paraId="3F2E6ED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Nhận</w:t>
            </w:r>
          </w:p>
        </w:tc>
      </w:tr>
    </w:tbl>
    <w:p w14:paraId="1DD7F693">
      <w:pPr>
        <w:rPr>
          <w:rFonts w:hint="default" w:ascii="Times New Roman" w:hAnsi="Times New Roman" w:cs="Times New Roman"/>
          <w:sz w:val="26"/>
          <w:szCs w:val="26"/>
        </w:rPr>
      </w:pPr>
    </w:p>
    <w:p w14:paraId="011B227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Cả A,B,C,D đều trúng tuyển nếu ngưỡng 0.5. Chỉ C bị loại nếu nhà trường yêu cầu p ≥ 0.8.</w:t>
      </w:r>
    </w:p>
    <w:p w14:paraId="090630D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Sinh viên được nhận (p ≥ 0.8): A, B, D.</w:t>
      </w:r>
    </w:p>
    <w:p w14:paraId="4D8D248A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11. Hệ số xác định R²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14:paraId="43FE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3ABFA57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Mẫu</w:t>
            </w:r>
          </w:p>
        </w:tc>
        <w:tc>
          <w:tcPr>
            <w:tcW w:w="1336" w:type="dxa"/>
          </w:tcPr>
          <w:p w14:paraId="653B10B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</w:t>
            </w:r>
          </w:p>
        </w:tc>
        <w:tc>
          <w:tcPr>
            <w:tcW w:w="1336" w:type="dxa"/>
          </w:tcPr>
          <w:p w14:paraId="25FDBB9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ŷ</w:t>
            </w:r>
          </w:p>
        </w:tc>
        <w:tc>
          <w:tcPr>
            <w:tcW w:w="1336" w:type="dxa"/>
          </w:tcPr>
          <w:p w14:paraId="12133C2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y−ȳ</w:t>
            </w:r>
          </w:p>
        </w:tc>
        <w:tc>
          <w:tcPr>
            <w:tcW w:w="1336" w:type="dxa"/>
          </w:tcPr>
          <w:p w14:paraId="06F8181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(y−ȳ)²</w:t>
            </w:r>
          </w:p>
        </w:tc>
        <w:tc>
          <w:tcPr>
            <w:tcW w:w="1336" w:type="dxa"/>
          </w:tcPr>
          <w:p w14:paraId="76BFDA8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y−ŷ</w:t>
            </w:r>
          </w:p>
        </w:tc>
        <w:tc>
          <w:tcPr>
            <w:tcW w:w="1336" w:type="dxa"/>
          </w:tcPr>
          <w:p w14:paraId="392E65A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(y−ŷ)²</w:t>
            </w:r>
          </w:p>
        </w:tc>
      </w:tr>
      <w:tr w14:paraId="134DB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11198AD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1BF0D66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36" w:type="dxa"/>
          </w:tcPr>
          <w:p w14:paraId="015D843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336" w:type="dxa"/>
          </w:tcPr>
          <w:p w14:paraId="7BA5C2D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-10</w:t>
            </w:r>
          </w:p>
        </w:tc>
        <w:tc>
          <w:tcPr>
            <w:tcW w:w="1336" w:type="dxa"/>
          </w:tcPr>
          <w:p w14:paraId="213086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336" w:type="dxa"/>
          </w:tcPr>
          <w:p w14:paraId="5DB508C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-2</w:t>
            </w:r>
          </w:p>
        </w:tc>
        <w:tc>
          <w:tcPr>
            <w:tcW w:w="1336" w:type="dxa"/>
          </w:tcPr>
          <w:p w14:paraId="051F0D4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5E50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2854CEC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6" w:type="dxa"/>
          </w:tcPr>
          <w:p w14:paraId="588D482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336" w:type="dxa"/>
          </w:tcPr>
          <w:p w14:paraId="3F15481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336" w:type="dxa"/>
          </w:tcPr>
          <w:p w14:paraId="2E7CAC3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-5</w:t>
            </w:r>
          </w:p>
        </w:tc>
        <w:tc>
          <w:tcPr>
            <w:tcW w:w="1336" w:type="dxa"/>
          </w:tcPr>
          <w:p w14:paraId="7FE6D95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336" w:type="dxa"/>
          </w:tcPr>
          <w:p w14:paraId="562C12D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73DC1C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6454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4895EF9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6" w:type="dxa"/>
          </w:tcPr>
          <w:p w14:paraId="3B15D47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336" w:type="dxa"/>
          </w:tcPr>
          <w:p w14:paraId="4F85AEA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336" w:type="dxa"/>
          </w:tcPr>
          <w:p w14:paraId="568B18E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</w:tcPr>
          <w:p w14:paraId="31486CD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36" w:type="dxa"/>
          </w:tcPr>
          <w:p w14:paraId="4284D3D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36" w:type="dxa"/>
          </w:tcPr>
          <w:p w14:paraId="7CBFC77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24024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1BD1ABA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36" w:type="dxa"/>
          </w:tcPr>
          <w:p w14:paraId="55B3AFA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336" w:type="dxa"/>
          </w:tcPr>
          <w:p w14:paraId="6966DFD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336" w:type="dxa"/>
          </w:tcPr>
          <w:p w14:paraId="2AA698E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36" w:type="dxa"/>
          </w:tcPr>
          <w:p w14:paraId="544455D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336" w:type="dxa"/>
          </w:tcPr>
          <w:p w14:paraId="5C9E125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-2</w:t>
            </w:r>
          </w:p>
        </w:tc>
        <w:tc>
          <w:tcPr>
            <w:tcW w:w="1336" w:type="dxa"/>
          </w:tcPr>
          <w:p w14:paraId="3732696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2DC25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066D4F4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36" w:type="dxa"/>
          </w:tcPr>
          <w:p w14:paraId="2A8783E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336" w:type="dxa"/>
          </w:tcPr>
          <w:p w14:paraId="2BDB18D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336" w:type="dxa"/>
          </w:tcPr>
          <w:p w14:paraId="0F54E29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36" w:type="dxa"/>
          </w:tcPr>
          <w:p w14:paraId="4685D00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336" w:type="dxa"/>
          </w:tcPr>
          <w:p w14:paraId="168ADBE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36" w:type="dxa"/>
          </w:tcPr>
          <w:p w14:paraId="6823500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13109E44">
      <w:pPr>
        <w:rPr>
          <w:rFonts w:hint="default" w:ascii="Times New Roman" w:hAnsi="Times New Roman" w:cs="Times New Roman"/>
          <w:sz w:val="26"/>
          <w:szCs w:val="26"/>
        </w:rPr>
      </w:pPr>
    </w:p>
    <w:p w14:paraId="7F9453B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ȳ = (10+15+20+25+30)/5 = 20</w:t>
      </w:r>
    </w:p>
    <w:p w14:paraId="785BA7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SST = 250</w:t>
      </w:r>
    </w:p>
    <w:p w14:paraId="6F47492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c) SSE = 14</w:t>
      </w:r>
    </w:p>
    <w:p w14:paraId="1CCF483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R² = 1 − SSE/SST = 1 − 14/250 = 0.944</w:t>
      </w:r>
    </w:p>
    <w:p w14:paraId="571181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ȳ = 20 ;  SST = 250 ;  SSE = 14 ;  R² = 0.944</w:t>
      </w:r>
    </w:p>
    <w:p w14:paraId="55B334A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e) R² = 0.944 nghĩa là mô hình giải thích được 94.4% biến thiên của y. Phần còn lại 5.6% là sai số chưa giải thích. Đây là mức phù hợp rất cao.</w:t>
      </w:r>
    </w:p>
    <w:p w14:paraId="56F88BD1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Câu 12. Ridge Regression </w:t>
      </w:r>
      <w:r>
        <w:rPr>
          <w:rFonts w:hint="default" w:ascii="Times New Roman" w:hAnsi="Times New Roman" w:cs="Times New Roman"/>
          <w:color w:val="auto"/>
          <w:lang w:val="en-US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hàm mất mát có phạt</w:t>
      </w:r>
    </w:p>
    <w:p w14:paraId="1818A8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Loss_Ridge = SSE + λ a₁² = 40 + λ · 3²</w:t>
      </w:r>
    </w:p>
    <w:p w14:paraId="051416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Penalty = λ a₁² = 2 · 9 = 18</w:t>
      </w:r>
    </w:p>
    <w:p w14:paraId="6EA0FD7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Loss = 40 + 18 = 58</w:t>
      </w:r>
    </w:p>
    <w:p w14:paraId="3129DC5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c) λ = 5: penalty = 45 ; Loss = 85 (tăng thêm 27 so với λ = 2)</w:t>
      </w:r>
    </w:p>
    <w:p w14:paraId="2DF78C9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Penalty = 18 ;  Loss(λ=2) = 58 ;  Loss(λ=5) = 85</w:t>
      </w:r>
    </w:p>
    <w:p w14:paraId="0CD853A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Ridge phạt bình phương hệ số, kéo |aᵢ| về gần 0 nhưng không về đúng 0. Hệ số lớn bị phạt mạnh → giảm phương sai, hạn chế mô hình ‘ôm’ nhiễu trên tập huấn luyện (overfitting), đặc biệt khi đa cộng tuyến.</w:t>
      </w:r>
    </w:p>
    <w:p w14:paraId="620E9B6A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Câu 13. LASSO </w:t>
      </w:r>
      <w:r>
        <w:rPr>
          <w:rFonts w:hint="default" w:ascii="Times New Roman" w:hAnsi="Times New Roman" w:cs="Times New Roman"/>
          <w:color w:val="auto"/>
          <w:lang w:val="en-US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hàm mất mát có phạt</w:t>
      </w:r>
    </w:p>
    <w:p w14:paraId="656D189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SSE = 40 ; a = (3, −2, 0.5) ; λ = 2</w:t>
      </w:r>
    </w:p>
    <w:p w14:paraId="2555F0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Loss_LASSO = SSE + λ (|a₁|+|a₂|+|a₃|)</w:t>
      </w:r>
    </w:p>
    <w:p w14:paraId="6CE9616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|a₁|+|a₂|+|a₃| = 3 + 2 + 0.5 = 5.5</w:t>
      </w:r>
    </w:p>
    <w:p w14:paraId="504A703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Penalty = 2 · 5.5 = 11</w:t>
      </w:r>
    </w:p>
    <w:p w14:paraId="52C049B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c) Loss = 40 + 11 = 51</w:t>
      </w:r>
    </w:p>
    <w:p w14:paraId="35D9F4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Σ|aᵢ| = 5.5 ;  penalty = 11 ;  Loss = 51</w:t>
      </w:r>
    </w:p>
    <w:p w14:paraId="058DB92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Phạt L1 tạo nghiệm thưa (sparse): một số hệ số có thể đúng bằng 0. Đặc trưng tương ứng bị loại khỏi mô hình → LASSO dùng được như công cụ chọn đặc trưng tự động.</w:t>
      </w:r>
    </w:p>
    <w:p w14:paraId="2905724D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Câu 14. Elastic Net</w:t>
      </w:r>
    </w:p>
    <w:p w14:paraId="50FEB8F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SSE = 50 ; a = (2, −1, 3) ; λ₁ = 1 ; λ₂ = 0.5</w:t>
      </w:r>
    </w:p>
    <w:p w14:paraId="570B5A3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ambria Math" w:cs="Times New Roman"/>
          <w:i/>
          <w:sz w:val="26"/>
          <w:szCs w:val="26"/>
        </w:rPr>
        <w:t>Loss = SSE + λ₁ Σ|aᵢ| + λ₂ Σ aᵢ²</w:t>
      </w:r>
    </w:p>
    <w:p w14:paraId="698FB7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Thành phần LASSO: 1 · (2+1+3) = 6</w:t>
      </w:r>
    </w:p>
    <w:p w14:paraId="4982A84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Thành phần Ridge: 0.5 · (4+1+9) = 0.5 · 14 = 7</w:t>
      </w:r>
    </w:p>
    <w:p w14:paraId="347F24E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c) Loss = 50 + 6 + 7 = 63</w:t>
      </w:r>
    </w:p>
    <w:p w14:paraId="0CB896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L1 = 6 ;  L2 = 7 ;  Loss = 63</w:t>
      </w:r>
    </w:p>
    <w:p w14:paraId="2075769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d) Nên dùng Elastic Net khi có nhiều đặc trưng tương quan (Ridge giữ nhóm biến, LASSO hay chọn tùy tiện một biến trong nhóm) hoặc khi p lớn, cần vừa thu nhỏ hệ số vừa tạo độ thưa vừa phải.</w:t>
      </w:r>
    </w:p>
    <w:p w14:paraId="555476D8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Câu 15. Bài tập tổng hợp </w:t>
      </w:r>
      <w:r>
        <w:rPr>
          <w:rFonts w:hint="default" w:ascii="Times New Roman" w:hAnsi="Times New Roman" w:cs="Times New Roman"/>
          <w:color w:val="auto"/>
          <w:lang w:val="en-US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quảng cáo và doanh số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2BC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2460287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3118" w:type="dxa"/>
          </w:tcPr>
          <w:p w14:paraId="17FC471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x (chi phí QC)</w:t>
            </w:r>
          </w:p>
        </w:tc>
        <w:tc>
          <w:tcPr>
            <w:tcW w:w="3118" w:type="dxa"/>
          </w:tcPr>
          <w:p w14:paraId="443F7D7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y (doanh số)</w:t>
            </w:r>
          </w:p>
        </w:tc>
      </w:tr>
      <w:tr w14:paraId="4005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92BE57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440FDF8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2FFE0B5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14:paraId="28025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3B93AF2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2BB46C4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43AB91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14:paraId="50E28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D0BD3B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49C6F48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18" w:type="dxa"/>
          </w:tcPr>
          <w:p w14:paraId="70A04E2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35</w:t>
            </w:r>
          </w:p>
        </w:tc>
      </w:tr>
      <w:tr w14:paraId="5AED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D4186A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75D83BA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118" w:type="dxa"/>
          </w:tcPr>
          <w:p w14:paraId="0375D80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45</w:t>
            </w:r>
          </w:p>
        </w:tc>
      </w:tr>
      <w:tr w14:paraId="1227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DC9789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18" w:type="dxa"/>
          </w:tcPr>
          <w:p w14:paraId="1524947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118" w:type="dxa"/>
          </w:tcPr>
          <w:p w14:paraId="3760A85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55</w:t>
            </w:r>
          </w:p>
        </w:tc>
      </w:tr>
    </w:tbl>
    <w:p w14:paraId="7F814844">
      <w:pPr>
        <w:rPr>
          <w:rFonts w:hint="default" w:ascii="Times New Roman" w:hAnsi="Times New Roman" w:cs="Times New Roman"/>
          <w:sz w:val="26"/>
          <w:szCs w:val="26"/>
        </w:rPr>
      </w:pPr>
    </w:p>
    <w:p w14:paraId="1DBE4B1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a) OLS</w:t>
      </w:r>
    </w:p>
    <w:p w14:paraId="2854A5D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x̄ = 5.2 ;  ȳ = 36 ;  Σ(x−x̄)(y−ȳ) = 164 ;  Σ(x−x̄)² = 32.8</w:t>
      </w:r>
    </w:p>
    <w:p w14:paraId="526A670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a₁ = 164 / 32.8 = 5 ;  a₀ = 36 − 5·5.2 = 10</w:t>
      </w:r>
    </w:p>
    <w:p w14:paraId="56FEFC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ŷ = 10 + 5x</w:t>
      </w:r>
    </w:p>
    <w:p w14:paraId="0F31C06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b) Dự đoán x = 10</w:t>
      </w:r>
    </w:p>
    <w:p w14:paraId="02AF64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ŷ = 10 + 5·10 = 60</w:t>
      </w:r>
    </w:p>
    <w:p w14:paraId="1DAA5D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Doanh số dự đoán = 60</w:t>
      </w:r>
    </w:p>
    <w:p w14:paraId="2BCD86B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c) Sai số trên tập đã cho</w:t>
      </w:r>
    </w:p>
    <w:p w14:paraId="06B7077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Năm điểm nằm đúng trên đường ŷ = 10 + 5x nên eᵢ = 0 </w:t>
      </w:r>
      <w:r>
        <w:rPr>
          <w:rFonts w:hint="default" w:ascii="Times New Roman" w:hAnsi="Times New Roman" w:cs="Times New Roman"/>
          <w:sz w:val="26"/>
          <w:szCs w:val="26"/>
        </w:rPr>
        <w:t>∀</w:t>
      </w:r>
      <w:r>
        <w:rPr>
          <w:rFonts w:hint="default" w:ascii="Times New Roman" w:hAnsi="Times New Roman" w:cs="Times New Roman"/>
          <w:sz w:val="26"/>
          <w:szCs w:val="26"/>
        </w:rPr>
        <w:t>i.</w:t>
      </w:r>
    </w:p>
    <w:p w14:paraId="36A5E4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MAE = 0 ;  MSE = 0 ;  RMSE = 0</w:t>
      </w:r>
    </w:p>
    <w:p w14:paraId="153EC9C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d) R²</w:t>
      </w:r>
    </w:p>
    <w:p w14:paraId="24CF79C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SSE = 0 </w:t>
      </w:r>
      <w:r>
        <w:rPr>
          <w:rFonts w:hint="default" w:ascii="Times New Roman" w:hAnsi="Times New Roman" w:cs="Times New Roman"/>
          <w:sz w:val="26"/>
          <w:szCs w:val="26"/>
        </w:rPr>
        <w:t>⇒</w:t>
      </w:r>
      <w:r>
        <w:rPr>
          <w:rFonts w:hint="default" w:ascii="Times New Roman" w:hAnsi="Times New Roman" w:cs="Times New Roman"/>
          <w:sz w:val="26"/>
          <w:szCs w:val="26"/>
        </w:rPr>
        <w:t xml:space="preserve"> R² = 1</w:t>
      </w:r>
    </w:p>
    <w:p w14:paraId="467EF69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Kết luận: R² = 1</w:t>
      </w:r>
    </w:p>
    <w:p w14:paraId="0FC70D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e) Nhận xét</w:t>
      </w:r>
    </w:p>
    <w:p w14:paraId="6258BB6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Chi phí quảng cáo và doanh số đồng biến hoàn toàn tuyến tính: mỗi đơn vị quảng cáo tăng thêm 5 đơn vị doanh số, có doanh số gốc 10 khi x = 0. Trên 5 tuần đã cho, mô hình giải thích 100% biến thiên. Khi ngoại suy x = 10 (ngoài khoảng 2</w:t>
      </w:r>
      <w:r>
        <w:rPr>
          <w:rFonts w:hint="default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9) vẫn cho ŷ = 60, nhưng thực tế cần thận trọng vì quan hệ có thể không còn tuyến tính ở mức chi tiêu cao hơn.</w:t>
      </w:r>
    </w:p>
    <w:p w14:paraId="011AE3C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219700" cy="3850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426C">
      <w:pPr>
        <w:rPr>
          <w:rFonts w:hint="default" w:ascii="Times New Roman" w:hAnsi="Times New Roman" w:cs="Times New Roman"/>
          <w:sz w:val="26"/>
          <w:szCs w:val="26"/>
        </w:rPr>
      </w:pPr>
    </w:p>
    <w:sectPr>
      <w:footerReference r:id="rId5" w:type="default"/>
      <w:pgSz w:w="11906" w:h="16838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ADC4A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7E78"/>
    <w:rsid w:val="00326F90"/>
    <w:rsid w:val="003A22BD"/>
    <w:rsid w:val="005523C6"/>
    <w:rsid w:val="005E2AA7"/>
    <w:rsid w:val="005F7ED6"/>
    <w:rsid w:val="00873E3C"/>
    <w:rsid w:val="008B4469"/>
    <w:rsid w:val="00AA1D8D"/>
    <w:rsid w:val="00B47730"/>
    <w:rsid w:val="00CB0664"/>
    <w:rsid w:val="00E70396"/>
    <w:rsid w:val="00FC693F"/>
    <w:rsid w:val="00FE0148"/>
    <w:rsid w:val="57EF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2839</Words>
  <Characters>12382</Characters>
  <Lines>325</Lines>
  <Paragraphs>89</Paragraphs>
  <TotalTime>107</TotalTime>
  <ScaleCrop>false</ScaleCrop>
  <LinksUpToDate>false</LinksUpToDate>
  <CharactersWithSpaces>15132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norman k249</cp:lastModifiedBy>
  <dcterms:modified xsi:type="dcterms:W3CDTF">2026-09-30T15:40:03Z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0680C5DE4CDE400AAD61412B0E0D2C9A_12</vt:lpwstr>
  </property>
</Properties>
</file>