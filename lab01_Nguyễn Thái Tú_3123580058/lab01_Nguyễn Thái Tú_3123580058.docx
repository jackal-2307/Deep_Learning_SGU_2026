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line="312" w:lineRule="auto"/>
        <w:ind w:firstLine="720"/>
        <w:jc w:val="center"/>
        <w:rPr>
          <w:rFonts w:ascii="Times" w:hAnsi="Times" w:eastAsia="Times" w:cs="Times"/>
          <w:b/>
          <w:bCs/>
          <w:sz w:val="36"/>
          <w:szCs w:val="36"/>
        </w:rPr>
      </w:pPr>
      <w:r>
        <mc:AlternateContent>
          <mc:Choice Requires="wps">
            <w:drawing>
              <wp:anchor distT="114300" distB="114300" distL="114300" distR="114300" simplePos="0" relativeHeight="251659264" behindDoc="1" locked="0" layoutInCell="1" allowOverlap="1">
                <wp:simplePos x="0" y="0"/>
                <wp:positionH relativeFrom="column">
                  <wp:posOffset>-447040</wp:posOffset>
                </wp:positionH>
                <wp:positionV relativeFrom="paragraph">
                  <wp:posOffset>114300</wp:posOffset>
                </wp:positionV>
                <wp:extent cx="7035800" cy="8936355"/>
                <wp:effectExtent l="19050" t="19050" r="19050" b="23495"/>
                <wp:wrapNone/>
                <wp:docPr id="1" name="Rectangles 1"/>
                <wp:cNvGraphicFramePr/>
                <a:graphic xmlns:a="http://schemas.openxmlformats.org/drawingml/2006/main">
                  <a:graphicData uri="http://schemas.microsoft.com/office/word/2010/wordprocessingShape">
                    <wps:wsp>
                      <wps:cNvSpPr/>
                      <wps:spPr>
                        <a:xfrm>
                          <a:off x="2038300" y="371525"/>
                          <a:ext cx="7035800" cy="8936355"/>
                        </a:xfrm>
                        <a:prstGeom prst="rect">
                          <a:avLst/>
                        </a:prstGeom>
                        <a:solidFill>
                          <a:srgbClr val="FFFFFF"/>
                        </a:solidFill>
                        <a:ln w="38100" cap="flat" cmpd="sng">
                          <a:solidFill>
                            <a:srgbClr val="000000"/>
                          </a:solidFill>
                          <a:prstDash val="solid"/>
                          <a:round/>
                          <a:headEnd type="none" w="sm" len="sm"/>
                          <a:tailEnd type="none" w="sm" len="sm"/>
                        </a:ln>
                      </wps:spPr>
                      <wps:txbx>
                        <w:txbxContent>
                          <w:p w14:paraId="63781A07">
                            <w:pPr>
                              <w:spacing w:before="0" w:after="0" w:line="240" w:lineRule="auto"/>
                              <w:ind w:left="0" w:right="0" w:firstLine="0"/>
                              <w:jc w:val="center"/>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35.2pt;margin-top:9pt;height:703.65pt;width:554pt;z-index:-251657216;v-text-anchor:middle;mso-width-relative:page;mso-height-relative:page;" fillcolor="#FFFFFF" filled="t" stroked="t" coordsize="21600,21600" o:gfxdata="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M0P4rbAAAADAEAAA8AAAAAAAAAAQAgAAAA&#10;IgAAAGRycy9kb3ducmV2LnhtbFBLAQIUABQAAAAIAIdO4kAI6shTQQIAALYEAAAOAAAAAAAAAAEA&#10;IAAAACoBAABkcnMvZTJvRG9jLnhtbFBLBQYAAAAABgAGAFkBAADdBQAAAAA=&#10;">
                <v:fill on="t" focussize="0,0"/>
                <v:stroke weight="3pt" color="#000000" joinstyle="round" startarrowwidth="narrow" startarrowlength="short" endarrowwidth="narrow" endarrowlength="short"/>
                <v:imagedata o:title=""/>
                <o:lock v:ext="edit" aspectratio="f"/>
                <v:textbox inset="7.1988188976378pt,7.1988188976378pt,7.1988188976378pt,7.1988188976378pt">
                  <w:txbxContent>
                    <w:p w14:paraId="63781A07">
                      <w:pPr>
                        <w:spacing w:before="0" w:after="0" w:line="240" w:lineRule="auto"/>
                        <w:ind w:left="0" w:right="0" w:firstLine="0"/>
                        <w:jc w:val="center"/>
                      </w:pPr>
                    </w:p>
                  </w:txbxContent>
                </v:textbox>
              </v:rect>
            </w:pict>
          </mc:Fallback>
        </mc:AlternateContent>
      </w:r>
    </w:p>
    <w:p w14:paraId="00000002">
      <w:pPr>
        <w:spacing w:before="120" w:line="312" w:lineRule="auto"/>
        <w:ind w:firstLine="720"/>
        <w:jc w:val="center"/>
        <w:rPr>
          <w:rFonts w:ascii="Times" w:hAnsi="Times" w:eastAsia="Times" w:cs="Times"/>
          <w:b/>
          <w:bCs/>
          <w:sz w:val="36"/>
          <w:szCs w:val="36"/>
        </w:rPr>
      </w:pPr>
      <w:r>
        <w:rPr>
          <w:rFonts w:ascii="Times" w:hAnsi="Times" w:eastAsia="Times" w:cs="Times"/>
          <w:b/>
          <w:bCs/>
          <w:sz w:val="36"/>
          <w:szCs w:val="36"/>
          <w:rtl w:val="0"/>
        </w:rPr>
        <w:t>UBND TP. HỒ CHÍ MINH</w:t>
      </w:r>
    </w:p>
    <w:p w14:paraId="00000003">
      <w:pPr>
        <w:spacing w:before="120" w:line="312" w:lineRule="auto"/>
        <w:ind w:firstLine="720"/>
        <w:jc w:val="center"/>
        <w:rPr>
          <w:rFonts w:ascii="Times" w:hAnsi="Times" w:eastAsia="Times" w:cs="Times"/>
          <w:b/>
          <w:bCs/>
          <w:sz w:val="36"/>
          <w:szCs w:val="36"/>
        </w:rPr>
      </w:pPr>
      <w:r>
        <w:rPr>
          <w:rFonts w:ascii="Times" w:hAnsi="Times" w:eastAsia="Times" w:cs="Times"/>
          <w:b/>
          <w:bCs/>
          <w:sz w:val="36"/>
          <w:szCs w:val="36"/>
          <w:rtl w:val="0"/>
        </w:rPr>
        <w:t>TRƯỜNG ĐẠI HỌC SÀI GÒN</w:t>
      </w:r>
    </w:p>
    <w:p w14:paraId="00000004">
      <w:pPr>
        <w:spacing w:before="120" w:line="312" w:lineRule="auto"/>
        <w:ind w:firstLine="720"/>
        <w:jc w:val="center"/>
        <w:rPr>
          <w:rFonts w:ascii="Times" w:hAnsi="Times" w:eastAsia="Times" w:cs="Times"/>
          <w:b/>
          <w:bCs/>
          <w:sz w:val="32"/>
          <w:szCs w:val="32"/>
        </w:rPr>
      </w:pPr>
      <w:r>
        <w:rPr>
          <w:rFonts w:ascii="Times" w:hAnsi="Times" w:eastAsia="Times" w:cs="Times"/>
          <w:b/>
          <w:bCs/>
          <w:sz w:val="32"/>
          <w:szCs w:val="32"/>
          <w:rtl w:val="0"/>
        </w:rPr>
        <w:t>KHOA TOÁN - ỨNG DỤNG</w:t>
      </w:r>
    </w:p>
    <w:p w14:paraId="00000005">
      <w:pPr>
        <w:spacing w:before="120" w:line="312" w:lineRule="auto"/>
        <w:ind w:firstLine="720"/>
        <w:jc w:val="center"/>
        <w:rPr>
          <w:rFonts w:ascii="Times" w:hAnsi="Times" w:eastAsia="Times" w:cs="Times"/>
          <w:sz w:val="40"/>
          <w:szCs w:val="40"/>
        </w:rPr>
      </w:pPr>
    </w:p>
    <w:p w14:paraId="00000006">
      <w:pPr>
        <w:spacing w:before="120" w:line="312" w:lineRule="auto"/>
        <w:ind w:firstLine="720"/>
        <w:jc w:val="both"/>
        <w:rPr>
          <w:rFonts w:ascii="Times" w:hAnsi="Times" w:eastAsia="Times" w:cs="Times"/>
          <w:sz w:val="40"/>
          <w:szCs w:val="40"/>
        </w:rPr>
      </w:pPr>
      <w:r>
        <w:rPr>
          <w:rFonts w:ascii="Times" w:hAnsi="Times" w:eastAsia="Times" w:cs="Times"/>
          <w:sz w:val="40"/>
          <w:szCs w:val="40"/>
          <w:rtl w:val="0"/>
        </w:rPr>
        <w:t xml:space="preserve">                  </w:t>
      </w:r>
      <w:r>
        <w:rPr>
          <w:rFonts w:ascii="Times" w:hAnsi="Times" w:eastAsia="Times" w:cs="Times"/>
          <w:sz w:val="48"/>
          <w:szCs w:val="48"/>
        </w:rPr>
        <w:drawing>
          <wp:inline distT="0" distB="0" distL="0" distR="0">
            <wp:extent cx="2699385" cy="2499360"/>
            <wp:effectExtent l="0" t="0" r="5715" b="254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6"/>
                    <a:srcRect/>
                    <a:stretch>
                      <a:fillRect/>
                    </a:stretch>
                  </pic:blipFill>
                  <pic:spPr>
                    <a:xfrm>
                      <a:off x="0" y="0"/>
                      <a:ext cx="2699966" cy="2499699"/>
                    </a:xfrm>
                    <a:prstGeom prst="rect">
                      <a:avLst/>
                    </a:prstGeom>
                  </pic:spPr>
                </pic:pic>
              </a:graphicData>
            </a:graphic>
          </wp:inline>
        </w:drawing>
      </w:r>
    </w:p>
    <w:p w14:paraId="00000007">
      <w:pPr>
        <w:spacing w:before="120" w:line="312" w:lineRule="auto"/>
        <w:ind w:firstLine="720"/>
        <w:jc w:val="center"/>
        <w:rPr>
          <w:rFonts w:ascii="Times" w:hAnsi="Times" w:eastAsia="Times" w:cs="Times"/>
          <w:sz w:val="36"/>
          <w:szCs w:val="36"/>
        </w:rPr>
      </w:pPr>
    </w:p>
    <w:p w14:paraId="00000008">
      <w:pPr>
        <w:spacing w:before="120" w:line="312" w:lineRule="auto"/>
        <w:ind w:firstLine="720"/>
        <w:jc w:val="center"/>
        <w:rPr>
          <w:rFonts w:ascii="Times" w:hAnsi="Times" w:eastAsia="Times" w:cs="Times"/>
          <w:sz w:val="36"/>
          <w:szCs w:val="36"/>
        </w:rPr>
      </w:pPr>
      <w:r>
        <w:rPr>
          <w:rFonts w:ascii="Times" w:hAnsi="Times" w:eastAsia="Times" w:cs="Times"/>
          <w:b/>
          <w:bCs/>
          <w:sz w:val="36"/>
          <w:szCs w:val="36"/>
          <w:rtl w:val="0"/>
        </w:rPr>
        <w:t>HỌC PHẦN: HỌC SÂU</w:t>
      </w:r>
    </w:p>
    <w:p w14:paraId="0000000A">
      <w:pPr>
        <w:spacing w:before="120" w:line="312" w:lineRule="auto"/>
        <w:ind w:firstLine="720"/>
        <w:jc w:val="center"/>
        <w:rPr>
          <w:rFonts w:ascii="Times" w:hAnsi="Times" w:eastAsia="Times" w:cs="Times"/>
          <w:b/>
          <w:bCs/>
          <w:sz w:val="40"/>
          <w:szCs w:val="40"/>
        </w:rPr>
      </w:pPr>
      <w:r>
        <w:rPr>
          <w:rFonts w:ascii="Times" w:hAnsi="Times" w:eastAsia="Times" w:cs="Times"/>
          <w:b/>
          <w:bCs/>
          <w:sz w:val="36"/>
          <w:szCs w:val="36"/>
          <w:rtl w:val="0"/>
        </w:rPr>
        <w:t>EX-LT01: ĐỌC PAPER VỀ HỌC SÂU</w:t>
      </w:r>
    </w:p>
    <w:p w14:paraId="0000000B">
      <w:pPr>
        <w:spacing w:before="120" w:line="312" w:lineRule="auto"/>
        <w:ind w:firstLine="720"/>
        <w:jc w:val="both"/>
        <w:rPr>
          <w:rFonts w:ascii="Times" w:hAnsi="Times" w:eastAsia="Times" w:cs="Times"/>
          <w:sz w:val="32"/>
          <w:szCs w:val="32"/>
        </w:rPr>
      </w:pPr>
      <w:r>
        <w:rPr>
          <w:rFonts w:ascii="Times" w:hAnsi="Times" w:eastAsia="Times" w:cs="Times"/>
          <w:sz w:val="32"/>
          <w:szCs w:val="32"/>
          <w:rtl w:val="0"/>
        </w:rPr>
        <w:t>HỌ VÀ TÊN:  NGUYỄN THÁI TÚ</w:t>
      </w:r>
    </w:p>
    <w:p w14:paraId="0000000C">
      <w:pPr>
        <w:spacing w:before="120" w:line="312" w:lineRule="auto"/>
        <w:ind w:firstLine="720"/>
        <w:jc w:val="both"/>
        <w:rPr>
          <w:rFonts w:ascii="Times" w:hAnsi="Times" w:eastAsia="Times" w:cs="Times"/>
          <w:sz w:val="32"/>
          <w:szCs w:val="32"/>
        </w:rPr>
      </w:pPr>
      <w:r>
        <w:rPr>
          <w:rFonts w:ascii="Times" w:hAnsi="Times" w:eastAsia="Times" w:cs="Times"/>
          <w:sz w:val="32"/>
          <w:szCs w:val="32"/>
          <w:rtl w:val="0"/>
        </w:rPr>
        <w:t>MSSV: 3123580058</w:t>
      </w:r>
    </w:p>
    <w:p w14:paraId="0000000D">
      <w:pPr>
        <w:spacing w:before="120" w:line="312" w:lineRule="auto"/>
        <w:ind w:firstLine="720"/>
        <w:jc w:val="both"/>
        <w:rPr>
          <w:rFonts w:ascii="Times" w:hAnsi="Times" w:eastAsia="Times" w:cs="Times"/>
          <w:sz w:val="32"/>
          <w:szCs w:val="32"/>
        </w:rPr>
      </w:pPr>
      <w:r>
        <w:rPr>
          <w:rFonts w:ascii="Times" w:hAnsi="Times" w:eastAsia="Times" w:cs="Times"/>
          <w:sz w:val="32"/>
          <w:szCs w:val="32"/>
          <w:rtl w:val="0"/>
        </w:rPr>
        <w:t>LỚP : DDU1231</w:t>
      </w:r>
    </w:p>
    <w:p w14:paraId="0000000E">
      <w:pPr>
        <w:spacing w:before="120" w:line="312" w:lineRule="auto"/>
        <w:ind w:firstLine="720"/>
        <w:jc w:val="both"/>
        <w:rPr>
          <w:rFonts w:ascii="Times" w:hAnsi="Times" w:eastAsia="Times" w:cs="Times"/>
          <w:sz w:val="32"/>
          <w:szCs w:val="32"/>
        </w:rPr>
      </w:pPr>
      <w:r>
        <w:rPr>
          <w:rFonts w:ascii="Times" w:hAnsi="Times" w:eastAsia="Times" w:cs="Times"/>
          <w:sz w:val="32"/>
          <w:szCs w:val="32"/>
          <w:rtl w:val="0"/>
        </w:rPr>
        <w:t>GIẢNG VIÊN: TS. ĐỖ NHƯ TÀI</w:t>
      </w:r>
    </w:p>
    <w:p w14:paraId="0000000F">
      <w:pPr>
        <w:spacing w:before="120" w:line="312" w:lineRule="auto"/>
        <w:ind w:firstLine="720"/>
        <w:jc w:val="center"/>
        <w:rPr>
          <w:rFonts w:ascii="Times" w:hAnsi="Times" w:eastAsia="Times" w:cs="Times"/>
          <w:sz w:val="28"/>
          <w:szCs w:val="28"/>
        </w:rPr>
      </w:pPr>
      <w:r>
        <w:rPr>
          <w:rFonts w:ascii="Times" w:hAnsi="Times" w:eastAsia="Times" w:cs="Times"/>
          <w:sz w:val="28"/>
          <w:szCs w:val="28"/>
          <w:rtl w:val="0"/>
        </w:rPr>
        <w:t>Thành phố Hồ Chí Minh, tháng 09 năm 2026</w:t>
      </w:r>
    </w:p>
    <w:p w14:paraId="00000045">
      <w:pPr>
        <w:spacing w:before="120" w:line="312" w:lineRule="auto"/>
        <w:ind w:left="0" w:firstLine="0"/>
        <w:jc w:val="both"/>
        <w:rPr>
          <w:rFonts w:ascii="Times" w:hAnsi="Times" w:eastAsia="Times" w:cs="Times"/>
          <w:sz w:val="28"/>
          <w:szCs w:val="28"/>
        </w:rPr>
      </w:pPr>
      <w:bookmarkStart w:id="0" w:name="_kd3nbfodxg59" w:colFirst="0" w:colLast="0"/>
      <w:bookmarkEnd w:id="0"/>
    </w:p>
    <w:p w14:paraId="7672D54D">
      <w:pPr>
        <w:jc w:val="center"/>
      </w:pPr>
      <w:r>
        <w:rPr>
          <w:rFonts w:ascii="Times New Roman" w:hAnsi="Times New Roman"/>
          <w:b/>
          <w:i w:val="0"/>
          <w:sz w:val="40"/>
        </w:rPr>
        <w:t>BÀI 1: LÀM QUEN VỚI PYTORCH</w:t>
      </w:r>
    </w:p>
    <w:p w14:paraId="025291CC"/>
    <w:p w14:paraId="4A52DE16">
      <w:r>
        <w:rPr>
          <w:rFonts w:ascii="Times New Roman" w:hAnsi="Times New Roman"/>
          <w:b/>
          <w:i w:val="0"/>
          <w:sz w:val="28"/>
        </w:rPr>
        <w:t>**BÀI 1: LÀM QUEN VỚI PYTORCH**</w:t>
      </w:r>
    </w:p>
    <w:p w14:paraId="6FB7057F">
      <w:r>
        <w:rPr>
          <w:rFonts w:ascii="Times New Roman" w:hAnsi="Times New Roman"/>
          <w:b/>
          <w:i w:val="0"/>
          <w:sz w:val="26"/>
        </w:rPr>
        <w:t>2. Bài tập thực hành</w:t>
      </w:r>
    </w:p>
    <w:p w14:paraId="6B65998D">
      <w:r>
        <w:rPr>
          <w:rFonts w:ascii="Times New Roman" w:hAnsi="Times New Roman"/>
          <w:b/>
          <w:i w:val="0"/>
          <w:sz w:val="26"/>
        </w:rPr>
        <w:t>Bài 1. Tạo Tensor cơ bản</w:t>
      </w:r>
    </w:p>
    <w:p w14:paraId="49067A2E">
      <w:r>
        <w:rPr>
          <w:rFonts w:ascii="Times New Roman" w:hAnsi="Times New Roman"/>
          <w:b w:val="0"/>
          <w:i w:val="0"/>
          <w:sz w:val="22"/>
        </w:rPr>
        <w:t>Tạo một Tensor số nguyên kích thước 2 × 3 và hiển thị kết quả</w:t>
      </w:r>
    </w:p>
    <w:p w14:paraId="47BF4083">
      <w:r>
        <w:rPr>
          <w:rFonts w:ascii="Times New Roman" w:hAnsi="Times New Roman"/>
          <w:b/>
          <w:i w:val="0"/>
          <w:sz w:val="20"/>
        </w:rPr>
        <w:t>Mã lệnh:</w:t>
      </w:r>
    </w:p>
    <w:p w14:paraId="415AD190">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t>a = torch.tensor(</w:t>
      </w:r>
      <w:r>
        <w:rPr>
          <w:rFonts w:ascii="Consolas" w:hAnsi="Consolas"/>
          <w:color w:val="000000"/>
          <w:sz w:val="20"/>
        </w:rPr>
        <w:br w:type="textWrapping"/>
      </w:r>
      <w:r>
        <w:rPr>
          <w:rFonts w:ascii="Consolas" w:hAnsi="Consolas"/>
          <w:color w:val="000000"/>
          <w:sz w:val="20"/>
        </w:rPr>
        <w:t>[[1, 2, 3],</w:t>
      </w:r>
      <w:r>
        <w:rPr>
          <w:rFonts w:ascii="Consolas" w:hAnsi="Consolas"/>
          <w:color w:val="000000"/>
          <w:sz w:val="20"/>
        </w:rPr>
        <w:br w:type="textWrapping"/>
      </w:r>
      <w:r>
        <w:rPr>
          <w:rFonts w:ascii="Consolas" w:hAnsi="Consolas"/>
          <w:color w:val="000000"/>
          <w:sz w:val="20"/>
        </w:rPr>
        <w:t>[4, 5, 6]],</w:t>
      </w:r>
      <w:r>
        <w:rPr>
          <w:rFonts w:ascii="Consolas" w:hAnsi="Consolas"/>
          <w:color w:val="000000"/>
          <w:sz w:val="20"/>
        </w:rPr>
        <w:br w:type="textWrapping"/>
      </w:r>
      <w:r>
        <w:rPr>
          <w:rFonts w:ascii="Consolas" w:hAnsi="Consolas"/>
          <w:color w:val="000000"/>
          <w:sz w:val="20"/>
        </w:rPr>
        <w:t>dtype=torch.int32</w:t>
      </w:r>
      <w:r>
        <w:rPr>
          <w:rFonts w:ascii="Consolas" w:hAnsi="Consolas"/>
          <w:color w:val="000000"/>
          <w:sz w:val="20"/>
        </w:rPr>
        <w:br w:type="textWrapping"/>
      </w:r>
      <w:r>
        <w:rPr>
          <w:rFonts w:ascii="Consolas" w:hAnsi="Consolas"/>
          <w:color w:val="000000"/>
          <w:sz w:val="20"/>
        </w:rPr>
        <w:t>)</w:t>
      </w:r>
      <w:r>
        <w:rPr>
          <w:rFonts w:ascii="Consolas" w:hAnsi="Consolas"/>
          <w:color w:val="000000"/>
          <w:sz w:val="20"/>
        </w:rPr>
        <w:br w:type="textWrapping"/>
      </w:r>
      <w:r>
        <w:rPr>
          <w:rFonts w:ascii="Consolas" w:hAnsi="Consolas"/>
          <w:color w:val="000000"/>
          <w:sz w:val="20"/>
        </w:rPr>
        <w:t>print(a)</w:t>
      </w:r>
    </w:p>
    <w:p w14:paraId="0623E477">
      <w:r>
        <w:rPr>
          <w:rFonts w:ascii="Times New Roman" w:hAnsi="Times New Roman"/>
          <w:b/>
          <w:i w:val="0"/>
          <w:sz w:val="20"/>
        </w:rPr>
        <w:t>Kết quả:</w:t>
      </w:r>
    </w:p>
    <w:p w14:paraId="43907C8F">
      <w:pPr>
        <w:ind w:left="360"/>
      </w:pPr>
      <w:r>
        <w:rPr>
          <w:rFonts w:ascii="Consolas" w:hAnsi="Consolas"/>
          <w:sz w:val="18"/>
        </w:rPr>
        <w:t>tensor([[1, 2, 3],</w:t>
      </w:r>
      <w:r>
        <w:rPr>
          <w:rFonts w:ascii="Consolas" w:hAnsi="Consolas"/>
          <w:sz w:val="18"/>
        </w:rPr>
        <w:br w:type="textWrapping"/>
      </w:r>
      <w:r>
        <w:rPr>
          <w:rFonts w:ascii="Consolas" w:hAnsi="Consolas"/>
          <w:sz w:val="18"/>
        </w:rPr>
        <w:t xml:space="preserve">        [4, 5, 6]], dtype=torch.int32)</w:t>
      </w:r>
    </w:p>
    <w:p w14:paraId="3AF37623"/>
    <w:p w14:paraId="323D3BEE">
      <w:r>
        <w:rPr>
          <w:rFonts w:ascii="Times New Roman" w:hAnsi="Times New Roman"/>
          <w:b/>
          <w:i w:val="0"/>
          <w:sz w:val="22"/>
        </w:rPr>
        <w:t>Yêu cầu:</w:t>
      </w:r>
      <w:r>
        <w:rPr>
          <w:rFonts w:ascii="Times New Roman" w:hAnsi="Times New Roman"/>
          <w:b w:val="0"/>
          <w:i w:val="0"/>
          <w:sz w:val="22"/>
        </w:rPr>
        <w:t xml:space="preserve"> cho biết kích thước, số chiều và kiểu dữ liệu của Tensor a.</w:t>
      </w:r>
    </w:p>
    <w:p w14:paraId="0117448C">
      <w:r>
        <w:rPr>
          <w:rFonts w:ascii="Times New Roman" w:hAnsi="Times New Roman"/>
          <w:b/>
          <w:i w:val="0"/>
          <w:sz w:val="20"/>
        </w:rPr>
        <w:t>Mã lệnh:</w:t>
      </w:r>
    </w:p>
    <w:p w14:paraId="65409D0D">
      <w:pPr>
        <w:shd w:val="clear" w:fill="F3F4F6"/>
        <w:ind w:left="360"/>
        <w:jc w:val="left"/>
      </w:pPr>
      <w:r>
        <w:rPr>
          <w:rFonts w:ascii="Consolas" w:hAnsi="Consolas"/>
          <w:color w:val="000000"/>
          <w:sz w:val="20"/>
        </w:rPr>
        <w:t>#kich thuoc cua tensor</w:t>
      </w:r>
      <w:r>
        <w:rPr>
          <w:rFonts w:ascii="Consolas" w:hAnsi="Consolas"/>
          <w:color w:val="000000"/>
          <w:sz w:val="20"/>
        </w:rPr>
        <w:br w:type="textWrapping"/>
      </w:r>
      <w:r>
        <w:rPr>
          <w:rFonts w:ascii="Consolas" w:hAnsi="Consolas"/>
          <w:color w:val="000000"/>
          <w:sz w:val="20"/>
        </w:rPr>
        <w:t>print("kich thuoc cua tensor:", a.size())</w:t>
      </w:r>
      <w:r>
        <w:rPr>
          <w:rFonts w:ascii="Consolas" w:hAnsi="Consolas"/>
          <w:color w:val="000000"/>
          <w:sz w:val="20"/>
        </w:rPr>
        <w:br w:type="textWrapping"/>
      </w:r>
      <w:r>
        <w:rPr>
          <w:rFonts w:ascii="Consolas" w:hAnsi="Consolas"/>
          <w:color w:val="000000"/>
          <w:sz w:val="20"/>
        </w:rPr>
        <w:t>#so chieu cua tensor</w:t>
      </w:r>
      <w:r>
        <w:rPr>
          <w:rFonts w:ascii="Consolas" w:hAnsi="Consolas"/>
          <w:color w:val="000000"/>
          <w:sz w:val="20"/>
        </w:rPr>
        <w:br w:type="textWrapping"/>
      </w:r>
      <w:r>
        <w:rPr>
          <w:rFonts w:ascii="Consolas" w:hAnsi="Consolas"/>
          <w:color w:val="000000"/>
          <w:sz w:val="20"/>
        </w:rPr>
        <w:t>print("so chieu cua tensor:", a.ndim)</w:t>
      </w:r>
      <w:r>
        <w:rPr>
          <w:rFonts w:ascii="Consolas" w:hAnsi="Consolas"/>
          <w:color w:val="000000"/>
          <w:sz w:val="20"/>
        </w:rPr>
        <w:br w:type="textWrapping"/>
      </w:r>
      <w:r>
        <w:rPr>
          <w:rFonts w:ascii="Consolas" w:hAnsi="Consolas"/>
          <w:color w:val="000000"/>
          <w:sz w:val="20"/>
        </w:rPr>
        <w:t>#kieu du lieu cua tensor</w:t>
      </w:r>
      <w:r>
        <w:rPr>
          <w:rFonts w:ascii="Consolas" w:hAnsi="Consolas"/>
          <w:color w:val="000000"/>
          <w:sz w:val="20"/>
        </w:rPr>
        <w:br w:type="textWrapping"/>
      </w:r>
      <w:r>
        <w:rPr>
          <w:rFonts w:ascii="Consolas" w:hAnsi="Consolas"/>
          <w:color w:val="000000"/>
          <w:sz w:val="20"/>
        </w:rPr>
        <w:t>print("kieu du lieu cua tensor:", a.dtype)</w:t>
      </w:r>
    </w:p>
    <w:p w14:paraId="09A87635">
      <w:r>
        <w:rPr>
          <w:rFonts w:ascii="Times New Roman" w:hAnsi="Times New Roman"/>
          <w:b/>
          <w:i w:val="0"/>
          <w:sz w:val="20"/>
        </w:rPr>
        <w:t>Kết quả:</w:t>
      </w:r>
    </w:p>
    <w:p w14:paraId="78B07081">
      <w:pPr>
        <w:ind w:left="360"/>
      </w:pPr>
      <w:r>
        <w:rPr>
          <w:rFonts w:ascii="Consolas" w:hAnsi="Consolas"/>
          <w:sz w:val="18"/>
        </w:rPr>
        <w:t>kich thuoc cua tensor: torch.Size([2, 3])</w:t>
      </w:r>
      <w:r>
        <w:rPr>
          <w:rFonts w:ascii="Consolas" w:hAnsi="Consolas"/>
          <w:sz w:val="18"/>
        </w:rPr>
        <w:br w:type="textWrapping"/>
      </w:r>
      <w:r>
        <w:rPr>
          <w:rFonts w:ascii="Consolas" w:hAnsi="Consolas"/>
          <w:sz w:val="18"/>
        </w:rPr>
        <w:t>so chieu cua tensor: 2</w:t>
      </w:r>
      <w:r>
        <w:rPr>
          <w:rFonts w:ascii="Consolas" w:hAnsi="Consolas"/>
          <w:sz w:val="18"/>
        </w:rPr>
        <w:br w:type="textWrapping"/>
      </w:r>
      <w:r>
        <w:rPr>
          <w:rFonts w:ascii="Consolas" w:hAnsi="Consolas"/>
          <w:sz w:val="18"/>
        </w:rPr>
        <w:t>kieu du lieu cua tensor: torch.int32</w:t>
      </w:r>
    </w:p>
    <w:p w14:paraId="205B4778"/>
    <w:p w14:paraId="3D7FBD20">
      <w:r>
        <w:rPr>
          <w:rFonts w:ascii="Times New Roman" w:hAnsi="Times New Roman"/>
          <w:b/>
          <w:i w:val="0"/>
          <w:sz w:val="26"/>
        </w:rPr>
        <w:t>Bài 2. Tạo các Tensor thường dùng</w:t>
      </w:r>
    </w:p>
    <w:p w14:paraId="1D4EA759">
      <w:r>
        <w:rPr>
          <w:rFonts w:ascii="Times New Roman" w:hAnsi="Times New Roman"/>
          <w:b w:val="0"/>
          <w:i w:val="0"/>
          <w:sz w:val="22"/>
        </w:rPr>
        <w:t>Thực hành tạo Tensor ngẫu nhiên, Tensor toàn số 0, toàn số 1 và ma trận đơn vị.</w:t>
      </w:r>
    </w:p>
    <w:p w14:paraId="1EFC9F3D">
      <w:r>
        <w:rPr>
          <w:rFonts w:ascii="Times New Roman" w:hAnsi="Times New Roman"/>
          <w:b/>
          <w:i w:val="0"/>
          <w:sz w:val="20"/>
        </w:rPr>
        <w:t>Mã lệnh:</w:t>
      </w:r>
    </w:p>
    <w:p w14:paraId="4FC933B9">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a = torch.randn(3, 4)</w:t>
      </w:r>
      <w:r>
        <w:rPr>
          <w:rFonts w:ascii="Consolas" w:hAnsi="Consolas"/>
          <w:color w:val="000000"/>
          <w:sz w:val="20"/>
        </w:rPr>
        <w:br w:type="textWrapping"/>
      </w:r>
      <w:r>
        <w:rPr>
          <w:rFonts w:ascii="Consolas" w:hAnsi="Consolas"/>
          <w:color w:val="000000"/>
          <w:sz w:val="20"/>
        </w:rPr>
        <w:t>b = torch.randn(3, 4)</w:t>
      </w:r>
      <w:r>
        <w:rPr>
          <w:rFonts w:ascii="Consolas" w:hAnsi="Consolas"/>
          <w:color w:val="000000"/>
          <w:sz w:val="20"/>
        </w:rPr>
        <w:br w:type="textWrapping"/>
      </w:r>
      <w:r>
        <w:rPr>
          <w:rFonts w:ascii="Consolas" w:hAnsi="Consolas"/>
          <w:color w:val="000000"/>
          <w:sz w:val="20"/>
        </w:rPr>
        <w:t>c = torch.zeros(2, 3)</w:t>
      </w:r>
      <w:r>
        <w:rPr>
          <w:rFonts w:ascii="Consolas" w:hAnsi="Consolas"/>
          <w:color w:val="000000"/>
          <w:sz w:val="20"/>
        </w:rPr>
        <w:br w:type="textWrapping"/>
      </w:r>
      <w:r>
        <w:rPr>
          <w:rFonts w:ascii="Consolas" w:hAnsi="Consolas"/>
          <w:color w:val="000000"/>
          <w:sz w:val="20"/>
        </w:rPr>
        <w:t>d = torch.ones(2, 3)</w:t>
      </w:r>
      <w:r>
        <w:rPr>
          <w:rFonts w:ascii="Consolas" w:hAnsi="Consolas"/>
          <w:color w:val="000000"/>
          <w:sz w:val="20"/>
        </w:rPr>
        <w:br w:type="textWrapping"/>
      </w:r>
      <w:r>
        <w:rPr>
          <w:rFonts w:ascii="Consolas" w:hAnsi="Consolas"/>
          <w:color w:val="000000"/>
          <w:sz w:val="20"/>
        </w:rPr>
        <w:t>e = torch.eye(4)</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print(a)</w:t>
      </w:r>
      <w:r>
        <w:rPr>
          <w:rFonts w:ascii="Consolas" w:hAnsi="Consolas"/>
          <w:color w:val="000000"/>
          <w:sz w:val="20"/>
        </w:rPr>
        <w:br w:type="textWrapping"/>
      </w:r>
      <w:r>
        <w:rPr>
          <w:rFonts w:ascii="Consolas" w:hAnsi="Consolas"/>
          <w:color w:val="000000"/>
          <w:sz w:val="20"/>
        </w:rPr>
        <w:t>print(b)</w:t>
      </w:r>
      <w:r>
        <w:rPr>
          <w:rFonts w:ascii="Consolas" w:hAnsi="Consolas"/>
          <w:color w:val="000000"/>
          <w:sz w:val="20"/>
        </w:rPr>
        <w:br w:type="textWrapping"/>
      </w:r>
      <w:r>
        <w:rPr>
          <w:rFonts w:ascii="Consolas" w:hAnsi="Consolas"/>
          <w:color w:val="000000"/>
          <w:sz w:val="20"/>
        </w:rPr>
        <w:t>print(c)</w:t>
      </w:r>
      <w:r>
        <w:rPr>
          <w:rFonts w:ascii="Consolas" w:hAnsi="Consolas"/>
          <w:color w:val="000000"/>
          <w:sz w:val="20"/>
        </w:rPr>
        <w:br w:type="textWrapping"/>
      </w:r>
      <w:r>
        <w:rPr>
          <w:rFonts w:ascii="Consolas" w:hAnsi="Consolas"/>
          <w:color w:val="000000"/>
          <w:sz w:val="20"/>
        </w:rPr>
        <w:t>print(d)</w:t>
      </w:r>
      <w:r>
        <w:rPr>
          <w:rFonts w:ascii="Consolas" w:hAnsi="Consolas"/>
          <w:color w:val="000000"/>
          <w:sz w:val="20"/>
        </w:rPr>
        <w:br w:type="textWrapping"/>
      </w:r>
      <w:r>
        <w:rPr>
          <w:rFonts w:ascii="Consolas" w:hAnsi="Consolas"/>
          <w:color w:val="000000"/>
          <w:sz w:val="20"/>
        </w:rPr>
        <w:t>print(e)</w:t>
      </w:r>
    </w:p>
    <w:p w14:paraId="470AF1E4">
      <w:r>
        <w:rPr>
          <w:rFonts w:ascii="Times New Roman" w:hAnsi="Times New Roman"/>
          <w:b/>
          <w:i w:val="0"/>
          <w:sz w:val="20"/>
        </w:rPr>
        <w:t>Kết quả:</w:t>
      </w:r>
    </w:p>
    <w:p w14:paraId="6E6DF63A">
      <w:pPr>
        <w:ind w:left="360"/>
      </w:pPr>
      <w:r>
        <w:rPr>
          <w:rFonts w:ascii="Consolas" w:hAnsi="Consolas"/>
          <w:sz w:val="18"/>
        </w:rPr>
        <w:t>tensor([[ 0.4155, -0.5399, -0.6656, -1.3060],</w:t>
      </w:r>
      <w:r>
        <w:rPr>
          <w:rFonts w:ascii="Consolas" w:hAnsi="Consolas"/>
          <w:sz w:val="18"/>
        </w:rPr>
        <w:br w:type="textWrapping"/>
      </w:r>
      <w:r>
        <w:rPr>
          <w:rFonts w:ascii="Consolas" w:hAnsi="Consolas"/>
          <w:sz w:val="18"/>
        </w:rPr>
        <w:t xml:space="preserve">        [ 0.9973, -1.6103,  1.6034,  0.0669],</w:t>
      </w:r>
      <w:r>
        <w:rPr>
          <w:rFonts w:ascii="Consolas" w:hAnsi="Consolas"/>
          <w:sz w:val="18"/>
        </w:rPr>
        <w:br w:type="textWrapping"/>
      </w:r>
      <w:r>
        <w:rPr>
          <w:rFonts w:ascii="Consolas" w:hAnsi="Consolas"/>
          <w:sz w:val="18"/>
        </w:rPr>
        <w:t xml:space="preserve">        [ 0.1201,  2.7167,  0.3139, -0.8654]])</w:t>
      </w:r>
      <w:r>
        <w:rPr>
          <w:rFonts w:ascii="Consolas" w:hAnsi="Consolas"/>
          <w:sz w:val="18"/>
        </w:rPr>
        <w:br w:type="textWrapping"/>
      </w:r>
      <w:r>
        <w:rPr>
          <w:rFonts w:ascii="Consolas" w:hAnsi="Consolas"/>
          <w:sz w:val="18"/>
        </w:rPr>
        <w:t>tensor([[-1.0007, -1.3326,  0.9030,  0.2096],</w:t>
      </w:r>
      <w:r>
        <w:rPr>
          <w:rFonts w:ascii="Consolas" w:hAnsi="Consolas"/>
          <w:sz w:val="18"/>
        </w:rPr>
        <w:br w:type="textWrapping"/>
      </w:r>
      <w:r>
        <w:rPr>
          <w:rFonts w:ascii="Consolas" w:hAnsi="Consolas"/>
          <w:sz w:val="18"/>
        </w:rPr>
        <w:t xml:space="preserve">        [ 1.3836, -0.1124, -0.0797,  0.7505],</w:t>
      </w:r>
      <w:r>
        <w:rPr>
          <w:rFonts w:ascii="Consolas" w:hAnsi="Consolas"/>
          <w:sz w:val="18"/>
        </w:rPr>
        <w:br w:type="textWrapping"/>
      </w:r>
      <w:r>
        <w:rPr>
          <w:rFonts w:ascii="Consolas" w:hAnsi="Consolas"/>
          <w:sz w:val="18"/>
        </w:rPr>
        <w:t xml:space="preserve">        [ 1.0257,  0.9338, -1.5202,  0.4644]])</w:t>
      </w:r>
      <w:r>
        <w:rPr>
          <w:rFonts w:ascii="Consolas" w:hAnsi="Consolas"/>
          <w:sz w:val="18"/>
        </w:rPr>
        <w:br w:type="textWrapping"/>
      </w:r>
      <w:r>
        <w:rPr>
          <w:rFonts w:ascii="Consolas" w:hAnsi="Consolas"/>
          <w:sz w:val="18"/>
        </w:rPr>
        <w:t>tensor([[0., 0., 0.],</w:t>
      </w:r>
      <w:r>
        <w:rPr>
          <w:rFonts w:ascii="Consolas" w:hAnsi="Consolas"/>
          <w:sz w:val="18"/>
        </w:rPr>
        <w:br w:type="textWrapping"/>
      </w:r>
      <w:r>
        <w:rPr>
          <w:rFonts w:ascii="Consolas" w:hAnsi="Consolas"/>
          <w:sz w:val="18"/>
        </w:rPr>
        <w:t xml:space="preserve">        [0., 0., 0.]])</w:t>
      </w:r>
      <w:r>
        <w:rPr>
          <w:rFonts w:ascii="Consolas" w:hAnsi="Consolas"/>
          <w:sz w:val="18"/>
        </w:rPr>
        <w:br w:type="textWrapping"/>
      </w:r>
      <w:r>
        <w:rPr>
          <w:rFonts w:ascii="Consolas" w:hAnsi="Consolas"/>
          <w:sz w:val="18"/>
        </w:rPr>
        <w:t>tensor([[1., 1., 1.],</w:t>
      </w:r>
      <w:r>
        <w:rPr>
          <w:rFonts w:ascii="Consolas" w:hAnsi="Consolas"/>
          <w:sz w:val="18"/>
        </w:rPr>
        <w:br w:type="textWrapping"/>
      </w:r>
      <w:r>
        <w:rPr>
          <w:rFonts w:ascii="Consolas" w:hAnsi="Consolas"/>
          <w:sz w:val="18"/>
        </w:rPr>
        <w:t xml:space="preserve">        [1., 1., 1.]])</w:t>
      </w:r>
      <w:r>
        <w:rPr>
          <w:rFonts w:ascii="Consolas" w:hAnsi="Consolas"/>
          <w:sz w:val="18"/>
        </w:rPr>
        <w:br w:type="textWrapping"/>
      </w:r>
      <w:r>
        <w:rPr>
          <w:rFonts w:ascii="Consolas" w:hAnsi="Consolas"/>
          <w:sz w:val="18"/>
        </w:rPr>
        <w:t>tensor([[1., 0., 0., 0.],</w:t>
      </w:r>
      <w:r>
        <w:rPr>
          <w:rFonts w:ascii="Consolas" w:hAnsi="Consolas"/>
          <w:sz w:val="18"/>
        </w:rPr>
        <w:br w:type="textWrapping"/>
      </w:r>
      <w:r>
        <w:rPr>
          <w:rFonts w:ascii="Consolas" w:hAnsi="Consolas"/>
          <w:sz w:val="18"/>
        </w:rPr>
        <w:t xml:space="preserve">        [0., 1., 0., 0.],</w:t>
      </w:r>
      <w:r>
        <w:rPr>
          <w:rFonts w:ascii="Consolas" w:hAnsi="Consolas"/>
          <w:sz w:val="18"/>
        </w:rPr>
        <w:br w:type="textWrapping"/>
      </w:r>
      <w:r>
        <w:rPr>
          <w:rFonts w:ascii="Consolas" w:hAnsi="Consolas"/>
          <w:sz w:val="18"/>
        </w:rPr>
        <w:t xml:space="preserve">        [0., 0., 1., 0.],</w:t>
      </w:r>
      <w:r>
        <w:rPr>
          <w:rFonts w:ascii="Consolas" w:hAnsi="Consolas"/>
          <w:sz w:val="18"/>
        </w:rPr>
        <w:br w:type="textWrapping"/>
      </w:r>
      <w:r>
        <w:rPr>
          <w:rFonts w:ascii="Consolas" w:hAnsi="Consolas"/>
          <w:sz w:val="18"/>
        </w:rPr>
        <w:t xml:space="preserve">        [0., 0., 0., 1.]])</w:t>
      </w:r>
    </w:p>
    <w:p w14:paraId="36B34DAE"/>
    <w:p w14:paraId="01BF4BAE">
      <w:r>
        <w:rPr>
          <w:rFonts w:ascii="Times New Roman" w:hAnsi="Times New Roman"/>
          <w:b/>
          <w:i w:val="0"/>
          <w:sz w:val="22"/>
        </w:rPr>
        <w:t>Yêu cầu:</w:t>
      </w:r>
    </w:p>
    <w:p w14:paraId="648AFC6C">
      <w:pPr>
        <w:pStyle w:val="23"/>
      </w:pPr>
      <w:r>
        <w:rPr>
          <w:rFonts w:ascii="Times New Roman" w:hAnsi="Times New Roman"/>
          <w:b w:val="0"/>
          <w:i w:val="0"/>
          <w:sz w:val="22"/>
        </w:rPr>
        <w:t>Nhận xét sự khác nhau giữa torch.rand() và torch.randn().</w:t>
      </w:r>
    </w:p>
    <w:p w14:paraId="46192FA5">
      <w:pPr>
        <w:pStyle w:val="23"/>
      </w:pPr>
      <w:r>
        <w:rPr>
          <w:rFonts w:ascii="Times New Roman" w:hAnsi="Times New Roman"/>
          <w:b w:val="0"/>
          <w:i w:val="0"/>
          <w:sz w:val="22"/>
        </w:rPr>
        <w:t>Tạo thêm một Tensor 5 × 5 chưa toàn giá trị 10.</w:t>
      </w:r>
    </w:p>
    <w:p w14:paraId="0609CA96">
      <w:r>
        <w:rPr>
          <w:rFonts w:ascii="Times New Roman" w:hAnsi="Times New Roman"/>
          <w:b w:val="0"/>
          <w:i w:val="0"/>
          <w:sz w:val="22"/>
        </w:rPr>
        <w:t>Sự khác nhau giữa torch.rand() và torch.randn()</w:t>
      </w:r>
    </w:p>
    <w:p w14:paraId="58F43C95">
      <w:pPr>
        <w:pStyle w:val="23"/>
      </w:pPr>
      <w:r>
        <w:rPr>
          <w:rFonts w:ascii="Times New Roman" w:hAnsi="Times New Roman"/>
          <w:b w:val="0"/>
          <w:i w:val="0"/>
          <w:sz w:val="22"/>
        </w:rPr>
        <w:t>rand -&gt; phân phối đều trên [0,1), chỉ giá trị không âm.</w:t>
      </w:r>
    </w:p>
    <w:p w14:paraId="358726C5">
      <w:pPr>
        <w:pStyle w:val="23"/>
      </w:pPr>
      <w:r>
        <w:rPr>
          <w:rFonts w:ascii="Times New Roman" w:hAnsi="Times New Roman"/>
          <w:b w:val="0"/>
          <w:i w:val="0"/>
          <w:sz w:val="22"/>
        </w:rPr>
        <w:t>randn -&gt; phân phối chuẩn N(0,1), có cả giá trị âm và dương, tập trung quanh 0.</w:t>
      </w:r>
    </w:p>
    <w:p w14:paraId="72913102"/>
    <w:p w14:paraId="77F9CF80">
      <w:r>
        <w:rPr>
          <w:rFonts w:ascii="Times New Roman" w:hAnsi="Times New Roman"/>
          <w:b w:val="0"/>
          <w:i w:val="0"/>
          <w:sz w:val="22"/>
        </w:rPr>
        <w:t>Trong thực hành deep learning, torch.randn() thường được dùng nhiều hơn để khởi tạo tham số mô hình, còn torch.rand() hay dùng để tạo dữ liệu ngẫu nhiên, mask, hoặc các Tensor cần giá trị trong khoảng cố định [0,1).</w:t>
      </w:r>
    </w:p>
    <w:p w14:paraId="0AF8FDBF">
      <w:r>
        <w:rPr>
          <w:rFonts w:ascii="Times New Roman" w:hAnsi="Times New Roman"/>
          <w:b/>
          <w:i w:val="0"/>
          <w:sz w:val="20"/>
        </w:rPr>
        <w:t>Mã lệnh:</w:t>
      </w:r>
    </w:p>
    <w:p w14:paraId="3EAE5794">
      <w:pPr>
        <w:shd w:val="clear" w:fill="F3F4F6"/>
        <w:ind w:left="360"/>
        <w:jc w:val="left"/>
      </w:pPr>
      <w:r>
        <w:rPr>
          <w:rFonts w:ascii="Consolas" w:hAnsi="Consolas"/>
          <w:color w:val="000000"/>
          <w:sz w:val="20"/>
        </w:rPr>
        <w:t>#tao them mot tensor 5 x 5 chua toan gia tri 10</w:t>
      </w:r>
      <w:r>
        <w:rPr>
          <w:rFonts w:ascii="Consolas" w:hAnsi="Consolas"/>
          <w:color w:val="000000"/>
          <w:sz w:val="20"/>
        </w:rPr>
        <w:br w:type="textWrapping"/>
      </w:r>
      <w:r>
        <w:rPr>
          <w:rFonts w:ascii="Consolas" w:hAnsi="Consolas"/>
          <w:color w:val="000000"/>
          <w:sz w:val="20"/>
        </w:rPr>
        <w:t>f = torch.full((5, 5), 10)</w:t>
      </w:r>
      <w:r>
        <w:rPr>
          <w:rFonts w:ascii="Consolas" w:hAnsi="Consolas"/>
          <w:color w:val="000000"/>
          <w:sz w:val="20"/>
        </w:rPr>
        <w:br w:type="textWrapping"/>
      </w:r>
      <w:r>
        <w:rPr>
          <w:rFonts w:ascii="Consolas" w:hAnsi="Consolas"/>
          <w:color w:val="000000"/>
          <w:sz w:val="20"/>
        </w:rPr>
        <w:t>print(f)</w:t>
      </w:r>
    </w:p>
    <w:p w14:paraId="1707F84E">
      <w:r>
        <w:rPr>
          <w:rFonts w:ascii="Times New Roman" w:hAnsi="Times New Roman"/>
          <w:b/>
          <w:i w:val="0"/>
          <w:sz w:val="20"/>
        </w:rPr>
        <w:t>Kết quả:</w:t>
      </w:r>
    </w:p>
    <w:p w14:paraId="19376224">
      <w:pPr>
        <w:ind w:left="360"/>
      </w:pPr>
      <w:r>
        <w:rPr>
          <w:rFonts w:ascii="Consolas" w:hAnsi="Consolas"/>
          <w:sz w:val="18"/>
        </w:rPr>
        <w:t>tensor([[10, 10, 10, 10, 10],</w:t>
      </w:r>
      <w:r>
        <w:rPr>
          <w:rFonts w:ascii="Consolas" w:hAnsi="Consolas"/>
          <w:sz w:val="18"/>
        </w:rPr>
        <w:br w:type="textWrapping"/>
      </w:r>
      <w:r>
        <w:rPr>
          <w:rFonts w:ascii="Consolas" w:hAnsi="Consolas"/>
          <w:sz w:val="18"/>
        </w:rPr>
        <w:t xml:space="preserve">        [10, 10, 10, 10, 10],</w:t>
      </w:r>
      <w:r>
        <w:rPr>
          <w:rFonts w:ascii="Consolas" w:hAnsi="Consolas"/>
          <w:sz w:val="18"/>
        </w:rPr>
        <w:br w:type="textWrapping"/>
      </w:r>
      <w:r>
        <w:rPr>
          <w:rFonts w:ascii="Consolas" w:hAnsi="Consolas"/>
          <w:sz w:val="18"/>
        </w:rPr>
        <w:t xml:space="preserve">        [10, 10, 10, 10, 10],</w:t>
      </w:r>
      <w:r>
        <w:rPr>
          <w:rFonts w:ascii="Consolas" w:hAnsi="Consolas"/>
          <w:sz w:val="18"/>
        </w:rPr>
        <w:br w:type="textWrapping"/>
      </w:r>
      <w:r>
        <w:rPr>
          <w:rFonts w:ascii="Consolas" w:hAnsi="Consolas"/>
          <w:sz w:val="18"/>
        </w:rPr>
        <w:t xml:space="preserve">        [10, 10, 10, 10, 10],</w:t>
      </w:r>
      <w:r>
        <w:rPr>
          <w:rFonts w:ascii="Consolas" w:hAnsi="Consolas"/>
          <w:sz w:val="18"/>
        </w:rPr>
        <w:br w:type="textWrapping"/>
      </w:r>
      <w:r>
        <w:rPr>
          <w:rFonts w:ascii="Consolas" w:hAnsi="Consolas"/>
          <w:sz w:val="18"/>
        </w:rPr>
        <w:t xml:space="preserve">        [10, 10, 10, 10, 10]])</w:t>
      </w:r>
    </w:p>
    <w:p w14:paraId="1DB8932F"/>
    <w:p w14:paraId="0C5521CA">
      <w:r>
        <w:rPr>
          <w:rFonts w:ascii="Times New Roman" w:hAnsi="Times New Roman"/>
          <w:b/>
          <w:i w:val="0"/>
          <w:sz w:val="26"/>
        </w:rPr>
        <w:t>Bài 3. Kiểm tra thông tin Tensor</w:t>
      </w:r>
    </w:p>
    <w:p w14:paraId="6F79C8C9">
      <w:r>
        <w:rPr>
          <w:rFonts w:ascii="Times New Roman" w:hAnsi="Times New Roman"/>
          <w:b w:val="0"/>
          <w:i w:val="0"/>
          <w:sz w:val="22"/>
        </w:rPr>
        <w:t>Sử dụng shape, size(), ndim và dtype để kiểm tra các thuộc tính của Tensor.</w:t>
      </w:r>
    </w:p>
    <w:p w14:paraId="0DE47E62">
      <w:r>
        <w:rPr>
          <w:rFonts w:ascii="Times New Roman" w:hAnsi="Times New Roman"/>
          <w:b/>
          <w:i w:val="0"/>
          <w:sz w:val="20"/>
        </w:rPr>
        <w:t>Mã lệnh:</w:t>
      </w:r>
    </w:p>
    <w:p w14:paraId="23C07892">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a = torch.zeros(2, 3, 4)</w:t>
      </w:r>
      <w:r>
        <w:rPr>
          <w:rFonts w:ascii="Consolas" w:hAnsi="Consolas"/>
          <w:color w:val="000000"/>
          <w:sz w:val="20"/>
        </w:rPr>
        <w:br w:type="textWrapping"/>
      </w:r>
      <w:r>
        <w:rPr>
          <w:rFonts w:ascii="Consolas" w:hAnsi="Consolas"/>
          <w:color w:val="000000"/>
          <w:sz w:val="20"/>
        </w:rPr>
        <w:t>print("Tensor:")</w:t>
      </w:r>
      <w:r>
        <w:rPr>
          <w:rFonts w:ascii="Consolas" w:hAnsi="Consolas"/>
          <w:color w:val="000000"/>
          <w:sz w:val="20"/>
        </w:rPr>
        <w:br w:type="textWrapping"/>
      </w:r>
      <w:r>
        <w:rPr>
          <w:rFonts w:ascii="Consolas" w:hAnsi="Consolas"/>
          <w:color w:val="000000"/>
          <w:sz w:val="20"/>
        </w:rPr>
        <w:t>print(a)</w:t>
      </w:r>
      <w:r>
        <w:rPr>
          <w:rFonts w:ascii="Consolas" w:hAnsi="Consolas"/>
          <w:color w:val="000000"/>
          <w:sz w:val="20"/>
        </w:rPr>
        <w:br w:type="textWrapping"/>
      </w:r>
      <w:r>
        <w:rPr>
          <w:rFonts w:ascii="Consolas" w:hAnsi="Consolas"/>
          <w:color w:val="000000"/>
          <w:sz w:val="20"/>
        </w:rPr>
        <w:t>print("Shape:", a.shape)</w:t>
      </w:r>
      <w:r>
        <w:rPr>
          <w:rFonts w:ascii="Consolas" w:hAnsi="Consolas"/>
          <w:color w:val="000000"/>
          <w:sz w:val="20"/>
        </w:rPr>
        <w:br w:type="textWrapping"/>
      </w:r>
      <w:r>
        <w:rPr>
          <w:rFonts w:ascii="Consolas" w:hAnsi="Consolas"/>
          <w:color w:val="000000"/>
          <w:sz w:val="20"/>
        </w:rPr>
        <w:t>print("Size:", a.size())</w:t>
      </w:r>
      <w:r>
        <w:rPr>
          <w:rFonts w:ascii="Consolas" w:hAnsi="Consolas"/>
          <w:color w:val="000000"/>
          <w:sz w:val="20"/>
        </w:rPr>
        <w:br w:type="textWrapping"/>
      </w:r>
      <w:r>
        <w:rPr>
          <w:rFonts w:ascii="Consolas" w:hAnsi="Consolas"/>
          <w:color w:val="000000"/>
          <w:sz w:val="20"/>
        </w:rPr>
        <w:t>print("Number of dimensions:", a.ndim)</w:t>
      </w:r>
      <w:r>
        <w:rPr>
          <w:rFonts w:ascii="Consolas" w:hAnsi="Consolas"/>
          <w:color w:val="000000"/>
          <w:sz w:val="20"/>
        </w:rPr>
        <w:br w:type="textWrapping"/>
      </w:r>
      <w:r>
        <w:rPr>
          <w:rFonts w:ascii="Consolas" w:hAnsi="Consolas"/>
          <w:color w:val="000000"/>
          <w:sz w:val="20"/>
        </w:rPr>
        <w:t>print("Data type:", a.dtype)</w:t>
      </w:r>
    </w:p>
    <w:p w14:paraId="3F72CD02">
      <w:r>
        <w:rPr>
          <w:rFonts w:ascii="Times New Roman" w:hAnsi="Times New Roman"/>
          <w:b/>
          <w:i w:val="0"/>
          <w:sz w:val="20"/>
        </w:rPr>
        <w:t>Kết quả:</w:t>
      </w:r>
    </w:p>
    <w:p w14:paraId="589DAE2A">
      <w:pPr>
        <w:ind w:left="360"/>
      </w:pPr>
      <w:r>
        <w:rPr>
          <w:rFonts w:ascii="Consolas" w:hAnsi="Consolas"/>
          <w:sz w:val="18"/>
        </w:rPr>
        <w:t>Tensor:</w:t>
      </w:r>
      <w:r>
        <w:rPr>
          <w:rFonts w:ascii="Consolas" w:hAnsi="Consolas"/>
          <w:sz w:val="18"/>
        </w:rPr>
        <w:br w:type="textWrapping"/>
      </w:r>
      <w:r>
        <w:rPr>
          <w:rFonts w:ascii="Consolas" w:hAnsi="Consolas"/>
          <w:sz w:val="18"/>
        </w:rPr>
        <w:t>tensor([[[0., 0., 0., 0.],</w:t>
      </w:r>
      <w:r>
        <w:rPr>
          <w:rFonts w:ascii="Consolas" w:hAnsi="Consolas"/>
          <w:sz w:val="18"/>
        </w:rPr>
        <w:br w:type="textWrapping"/>
      </w:r>
      <w:r>
        <w:rPr>
          <w:rFonts w:ascii="Consolas" w:hAnsi="Consolas"/>
          <w:sz w:val="18"/>
        </w:rPr>
        <w:t xml:space="preserve">         [0., 0., 0., 0.],</w:t>
      </w:r>
      <w:r>
        <w:rPr>
          <w:rFonts w:ascii="Consolas" w:hAnsi="Consolas"/>
          <w:sz w:val="18"/>
        </w:rPr>
        <w:br w:type="textWrapping"/>
      </w:r>
      <w:r>
        <w:rPr>
          <w:rFonts w:ascii="Consolas" w:hAnsi="Consolas"/>
          <w:sz w:val="18"/>
        </w:rPr>
        <w:t xml:space="preserve">         [0., 0., 0., 0.]],</w:t>
      </w:r>
      <w:r>
        <w:rPr>
          <w:rFonts w:ascii="Consolas" w:hAnsi="Consolas"/>
          <w:sz w:val="18"/>
        </w:rPr>
        <w:br w:type="textWrapping"/>
      </w:r>
      <w:r>
        <w:rPr>
          <w:rFonts w:ascii="Consolas" w:hAnsi="Consolas"/>
          <w:sz w:val="18"/>
        </w:rPr>
        <w:br w:type="textWrapping"/>
      </w:r>
      <w:r>
        <w:rPr>
          <w:rFonts w:ascii="Consolas" w:hAnsi="Consolas"/>
          <w:sz w:val="18"/>
        </w:rPr>
        <w:t xml:space="preserve">        [[0., 0., 0., 0.],</w:t>
      </w:r>
      <w:r>
        <w:rPr>
          <w:rFonts w:ascii="Consolas" w:hAnsi="Consolas"/>
          <w:sz w:val="18"/>
        </w:rPr>
        <w:br w:type="textWrapping"/>
      </w:r>
      <w:r>
        <w:rPr>
          <w:rFonts w:ascii="Consolas" w:hAnsi="Consolas"/>
          <w:sz w:val="18"/>
        </w:rPr>
        <w:t xml:space="preserve">         [0., 0., 0., 0.],</w:t>
      </w:r>
      <w:r>
        <w:rPr>
          <w:rFonts w:ascii="Consolas" w:hAnsi="Consolas"/>
          <w:sz w:val="18"/>
        </w:rPr>
        <w:br w:type="textWrapping"/>
      </w:r>
      <w:r>
        <w:rPr>
          <w:rFonts w:ascii="Consolas" w:hAnsi="Consolas"/>
          <w:sz w:val="18"/>
        </w:rPr>
        <w:t xml:space="preserve">         [0., 0., 0., 0.]]])</w:t>
      </w:r>
      <w:r>
        <w:rPr>
          <w:rFonts w:ascii="Consolas" w:hAnsi="Consolas"/>
          <w:sz w:val="18"/>
        </w:rPr>
        <w:br w:type="textWrapping"/>
      </w:r>
      <w:r>
        <w:rPr>
          <w:rFonts w:ascii="Consolas" w:hAnsi="Consolas"/>
          <w:sz w:val="18"/>
        </w:rPr>
        <w:t>Shape: torch.Size([2, 3, 4])</w:t>
      </w:r>
      <w:r>
        <w:rPr>
          <w:rFonts w:ascii="Consolas" w:hAnsi="Consolas"/>
          <w:sz w:val="18"/>
        </w:rPr>
        <w:br w:type="textWrapping"/>
      </w:r>
      <w:r>
        <w:rPr>
          <w:rFonts w:ascii="Consolas" w:hAnsi="Consolas"/>
          <w:sz w:val="18"/>
        </w:rPr>
        <w:t>Size: torch.Size([2, 3, 4])</w:t>
      </w:r>
      <w:r>
        <w:rPr>
          <w:rFonts w:ascii="Consolas" w:hAnsi="Consolas"/>
          <w:sz w:val="18"/>
        </w:rPr>
        <w:br w:type="textWrapping"/>
      </w:r>
      <w:r>
        <w:rPr>
          <w:rFonts w:ascii="Consolas" w:hAnsi="Consolas"/>
          <w:sz w:val="18"/>
        </w:rPr>
        <w:t>Number of dimensions: 3</w:t>
      </w:r>
      <w:r>
        <w:rPr>
          <w:rFonts w:ascii="Consolas" w:hAnsi="Consolas"/>
          <w:sz w:val="18"/>
        </w:rPr>
        <w:br w:type="textWrapping"/>
      </w:r>
      <w:r>
        <w:rPr>
          <w:rFonts w:ascii="Consolas" w:hAnsi="Consolas"/>
          <w:sz w:val="18"/>
        </w:rPr>
        <w:t>Data type: torch.float32</w:t>
      </w:r>
    </w:p>
    <w:p w14:paraId="156F0BBD"/>
    <w:p w14:paraId="7975BAF7">
      <w:r>
        <w:rPr>
          <w:rFonts w:ascii="Times New Roman" w:hAnsi="Times New Roman"/>
          <w:b/>
          <w:i w:val="0"/>
          <w:sz w:val="22"/>
        </w:rPr>
        <w:t>Yêu cầu:</w:t>
      </w:r>
      <w:r>
        <w:rPr>
          <w:rFonts w:ascii="Times New Roman" w:hAnsi="Times New Roman"/>
          <w:b w:val="0"/>
          <w:i w:val="0"/>
          <w:sz w:val="22"/>
        </w:rPr>
        <w:t xml:space="preserve"> Giải thích ý nghĩa của torch.Size([2,3,4]).</w:t>
      </w:r>
    </w:p>
    <w:p w14:paraId="58628984"/>
    <w:p w14:paraId="67617648">
      <w:r>
        <w:rPr>
          <w:rFonts w:ascii="Times New Roman" w:hAnsi="Times New Roman"/>
          <w:b w:val="0"/>
          <w:i w:val="0"/>
          <w:sz w:val="22"/>
        </w:rPr>
        <w:t>torch.Size([2, 3, 4]) mô tả hình dạng của tensor a, cho biết tensor này có 3 chiều với kích thước lần lượt là 2,3,4.</w:t>
      </w:r>
    </w:p>
    <w:p w14:paraId="4D2047F0"/>
    <w:p w14:paraId="17B32F04">
      <w:r>
        <w:rPr>
          <w:rFonts w:ascii="Times New Roman" w:hAnsi="Times New Roman"/>
          <w:b w:val="0"/>
          <w:i w:val="0"/>
          <w:sz w:val="22"/>
        </w:rPr>
        <w:t>Cụ thể:</w:t>
      </w:r>
    </w:p>
    <w:p w14:paraId="077B974C"/>
    <w:p w14:paraId="322D9878">
      <w:pPr>
        <w:pStyle w:val="23"/>
      </w:pPr>
      <w:r>
        <w:rPr>
          <w:rFonts w:ascii="Times New Roman" w:hAnsi="Times New Roman"/>
          <w:b w:val="0"/>
          <w:i w:val="0"/>
          <w:sz w:val="22"/>
        </w:rPr>
        <w:t>Số 2: chiều thứ nhất có độ dài 2 -&gt; tensor gồm 2 "khối" (2 lát theo chiều đầu tiên).</w:t>
      </w:r>
    </w:p>
    <w:p w14:paraId="28A4C7B3">
      <w:pPr>
        <w:pStyle w:val="23"/>
      </w:pPr>
      <w:r>
        <w:rPr>
          <w:rFonts w:ascii="Times New Roman" w:hAnsi="Times New Roman"/>
          <w:b w:val="0"/>
          <w:i w:val="0"/>
          <w:sz w:val="22"/>
        </w:rPr>
        <w:t>Số 3: chiều thứ hai có độ dài 3 -&gt; mỗi khối gồm 3 hàng.</w:t>
      </w:r>
    </w:p>
    <w:p w14:paraId="300BC543">
      <w:pPr>
        <w:pStyle w:val="23"/>
      </w:pPr>
      <w:r>
        <w:rPr>
          <w:rFonts w:ascii="Times New Roman" w:hAnsi="Times New Roman"/>
          <w:b w:val="0"/>
          <w:i w:val="0"/>
          <w:sz w:val="22"/>
        </w:rPr>
        <w:t>Số 4: chiều thứ ba có độ dài 4 -&gt; mỗi hàng gồm 4 cột</w:t>
      </w:r>
    </w:p>
    <w:p w14:paraId="21BAA882"/>
    <w:p w14:paraId="2FBB32AA">
      <w:r>
        <w:rPr>
          <w:rFonts w:ascii="Times New Roman" w:hAnsi="Times New Roman"/>
          <w:b w:val="0"/>
          <w:i w:val="0"/>
          <w:sz w:val="22"/>
        </w:rPr>
        <w:t>Như vậy, a là tensor 3 chiều kích thước 2 × 3 × 4, chứa tổng cộng 2 × 3 × 4 = 24 phần tử.</w:t>
      </w:r>
    </w:p>
    <w:p w14:paraId="70A33F5C"/>
    <w:p w14:paraId="25D62EF9">
      <w:r>
        <w:rPr>
          <w:rFonts w:ascii="Times New Roman" w:hAnsi="Times New Roman"/>
          <w:b w:val="0"/>
          <w:i w:val="0"/>
          <w:sz w:val="22"/>
        </w:rPr>
        <w:t>torch.Size hoạt động giống một tuple, nên bạn có thể truy cập từng chiều:</w:t>
      </w:r>
    </w:p>
    <w:p w14:paraId="43EB75BD"/>
    <w:p w14:paraId="19551022">
      <w:pPr>
        <w:pStyle w:val="23"/>
      </w:pPr>
      <w:r>
        <w:rPr>
          <w:rFonts w:ascii="Times New Roman" w:hAnsi="Times New Roman"/>
          <w:b w:val="0"/>
          <w:i w:val="0"/>
          <w:sz w:val="22"/>
        </w:rPr>
        <w:t>a.shape[0] == 2</w:t>
      </w:r>
    </w:p>
    <w:p w14:paraId="6DBF3BF2">
      <w:pPr>
        <w:pStyle w:val="23"/>
      </w:pPr>
      <w:r>
        <w:rPr>
          <w:rFonts w:ascii="Times New Roman" w:hAnsi="Times New Roman"/>
          <w:b w:val="0"/>
          <w:i w:val="0"/>
          <w:sz w:val="22"/>
        </w:rPr>
        <w:t>a.shape[1] == 3</w:t>
      </w:r>
    </w:p>
    <w:p w14:paraId="624A0539">
      <w:pPr>
        <w:pStyle w:val="23"/>
      </w:pPr>
      <w:r>
        <w:rPr>
          <w:rFonts w:ascii="Times New Roman" w:hAnsi="Times New Roman"/>
          <w:b w:val="0"/>
          <w:i w:val="0"/>
          <w:sz w:val="22"/>
        </w:rPr>
        <w:t>a.shape[2] == 4</w:t>
      </w:r>
    </w:p>
    <w:p w14:paraId="28040FA6">
      <w:r>
        <w:rPr>
          <w:rFonts w:ascii="Times New Roman" w:hAnsi="Times New Roman"/>
          <w:b/>
          <w:i w:val="0"/>
          <w:sz w:val="26"/>
        </w:rPr>
        <w:t>Bài 4. Slicing và Indexing</w:t>
      </w:r>
    </w:p>
    <w:p w14:paraId="24FF0125">
      <w:r>
        <w:rPr>
          <w:rFonts w:ascii="Times New Roman" w:hAnsi="Times New Roman"/>
          <w:b w:val="0"/>
          <w:i w:val="0"/>
          <w:sz w:val="22"/>
        </w:rPr>
        <w:t>Truy xuất một phần dữ liệu từ Tensor nhiều chiều.</w:t>
      </w:r>
    </w:p>
    <w:p w14:paraId="7D78DB01">
      <w:r>
        <w:rPr>
          <w:rFonts w:ascii="Times New Roman" w:hAnsi="Times New Roman"/>
          <w:b/>
          <w:i w:val="0"/>
          <w:sz w:val="20"/>
        </w:rPr>
        <w:t>Mã lệnh:</w:t>
      </w:r>
    </w:p>
    <w:p w14:paraId="156EBF39">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a = torch.randn(3, 4, 5)</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print("Original tensor:")</w:t>
      </w:r>
      <w:r>
        <w:rPr>
          <w:rFonts w:ascii="Consolas" w:hAnsi="Consolas"/>
          <w:color w:val="000000"/>
          <w:sz w:val="20"/>
        </w:rPr>
        <w:br w:type="textWrapping"/>
      </w:r>
      <w:r>
        <w:rPr>
          <w:rFonts w:ascii="Consolas" w:hAnsi="Consolas"/>
          <w:color w:val="000000"/>
          <w:sz w:val="20"/>
        </w:rPr>
        <w:t>print(a)</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print("\nTensor a[1]:")</w:t>
      </w:r>
      <w:r>
        <w:rPr>
          <w:rFonts w:ascii="Consolas" w:hAnsi="Consolas"/>
          <w:color w:val="000000"/>
          <w:sz w:val="20"/>
        </w:rPr>
        <w:br w:type="textWrapping"/>
      </w:r>
      <w:r>
        <w:rPr>
          <w:rFonts w:ascii="Consolas" w:hAnsi="Consolas"/>
          <w:color w:val="000000"/>
          <w:sz w:val="20"/>
        </w:rPr>
        <w:t>print(a[1])</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print("\nTensor a[1:, 2:4]:")</w:t>
      </w:r>
      <w:r>
        <w:rPr>
          <w:rFonts w:ascii="Consolas" w:hAnsi="Consolas"/>
          <w:color w:val="000000"/>
          <w:sz w:val="20"/>
        </w:rPr>
        <w:br w:type="textWrapping"/>
      </w:r>
      <w:r>
        <w:rPr>
          <w:rFonts w:ascii="Consolas" w:hAnsi="Consolas"/>
          <w:color w:val="000000"/>
          <w:sz w:val="20"/>
        </w:rPr>
        <w:t>print(a[1:, 2:4])</w:t>
      </w:r>
    </w:p>
    <w:p w14:paraId="0B4C8906">
      <w:r>
        <w:rPr>
          <w:rFonts w:ascii="Times New Roman" w:hAnsi="Times New Roman"/>
          <w:b/>
          <w:i w:val="0"/>
          <w:sz w:val="20"/>
        </w:rPr>
        <w:t>Kết quả:</w:t>
      </w:r>
    </w:p>
    <w:p w14:paraId="606C80CD">
      <w:pPr>
        <w:ind w:left="360"/>
      </w:pPr>
      <w:r>
        <w:rPr>
          <w:rFonts w:ascii="Consolas" w:hAnsi="Consolas"/>
          <w:sz w:val="18"/>
        </w:rPr>
        <w:t>Original tensor:</w:t>
      </w:r>
      <w:r>
        <w:rPr>
          <w:rFonts w:ascii="Consolas" w:hAnsi="Consolas"/>
          <w:sz w:val="18"/>
        </w:rPr>
        <w:br w:type="textWrapping"/>
      </w:r>
      <w:r>
        <w:rPr>
          <w:rFonts w:ascii="Consolas" w:hAnsi="Consolas"/>
          <w:sz w:val="18"/>
        </w:rPr>
        <w:t>tensor([[[-0.2065, -1.2214,  1.3535, -1.6183,  0.7325],</w:t>
      </w:r>
      <w:r>
        <w:rPr>
          <w:rFonts w:ascii="Consolas" w:hAnsi="Consolas"/>
          <w:sz w:val="18"/>
        </w:rPr>
        <w:br w:type="textWrapping"/>
      </w:r>
      <w:r>
        <w:rPr>
          <w:rFonts w:ascii="Consolas" w:hAnsi="Consolas"/>
          <w:sz w:val="18"/>
        </w:rPr>
        <w:t xml:space="preserve">         [ 0.6458,  3.0627, -1.1600,  0.1689,  0.7219],</w:t>
      </w:r>
      <w:r>
        <w:rPr>
          <w:rFonts w:ascii="Consolas" w:hAnsi="Consolas"/>
          <w:sz w:val="18"/>
        </w:rPr>
        <w:br w:type="textWrapping"/>
      </w:r>
      <w:r>
        <w:rPr>
          <w:rFonts w:ascii="Consolas" w:hAnsi="Consolas"/>
          <w:sz w:val="18"/>
        </w:rPr>
        <w:t xml:space="preserve">         [-2.5033, -0.7132, -2.1907,  0.4492,  0.3784],</w:t>
      </w:r>
      <w:r>
        <w:rPr>
          <w:rFonts w:ascii="Consolas" w:hAnsi="Consolas"/>
          <w:sz w:val="18"/>
        </w:rPr>
        <w:br w:type="textWrapping"/>
      </w:r>
      <w:r>
        <w:rPr>
          <w:rFonts w:ascii="Consolas" w:hAnsi="Consolas"/>
          <w:sz w:val="18"/>
        </w:rPr>
        <w:t xml:space="preserve">         [ 0.0240,  0.2336,  0.0442, -1.1203, -0.1028]],</w:t>
      </w:r>
      <w:r>
        <w:rPr>
          <w:rFonts w:ascii="Consolas" w:hAnsi="Consolas"/>
          <w:sz w:val="18"/>
        </w:rPr>
        <w:br w:type="textWrapping"/>
      </w:r>
      <w:r>
        <w:rPr>
          <w:rFonts w:ascii="Consolas" w:hAnsi="Consolas"/>
          <w:sz w:val="18"/>
        </w:rPr>
        <w:br w:type="textWrapping"/>
      </w:r>
      <w:r>
        <w:rPr>
          <w:rFonts w:ascii="Consolas" w:hAnsi="Consolas"/>
          <w:sz w:val="18"/>
        </w:rPr>
        <w:t xml:space="preserve">        [[ 1.0162, -0.0586, -0.3488, -1.7195, -0.0120],</w:t>
      </w:r>
      <w:r>
        <w:rPr>
          <w:rFonts w:ascii="Consolas" w:hAnsi="Consolas"/>
          <w:sz w:val="18"/>
        </w:rPr>
        <w:br w:type="textWrapping"/>
      </w:r>
      <w:r>
        <w:rPr>
          <w:rFonts w:ascii="Consolas" w:hAnsi="Consolas"/>
          <w:sz w:val="18"/>
        </w:rPr>
        <w:t xml:space="preserve">         [ 0.7552,  1.7226, -0.3086, -0.3668, -1.3714],</w:t>
      </w:r>
      <w:r>
        <w:rPr>
          <w:rFonts w:ascii="Consolas" w:hAnsi="Consolas"/>
          <w:sz w:val="18"/>
        </w:rPr>
        <w:br w:type="textWrapping"/>
      </w:r>
      <w:r>
        <w:rPr>
          <w:rFonts w:ascii="Consolas" w:hAnsi="Consolas"/>
          <w:sz w:val="18"/>
        </w:rPr>
        <w:t xml:space="preserve">         [ 0.1898,  0.2481,  0.3531,  1.1047, -0.7738],</w:t>
      </w:r>
      <w:r>
        <w:rPr>
          <w:rFonts w:ascii="Consolas" w:hAnsi="Consolas"/>
          <w:sz w:val="18"/>
        </w:rPr>
        <w:br w:type="textWrapping"/>
      </w:r>
      <w:r>
        <w:rPr>
          <w:rFonts w:ascii="Consolas" w:hAnsi="Consolas"/>
          <w:sz w:val="18"/>
        </w:rPr>
        <w:t xml:space="preserve">         [ 0.0444, -1.2241, -0.3787, -0.2912,  0.6663]],</w:t>
      </w:r>
      <w:r>
        <w:rPr>
          <w:rFonts w:ascii="Consolas" w:hAnsi="Consolas"/>
          <w:sz w:val="18"/>
        </w:rPr>
        <w:br w:type="textWrapping"/>
      </w:r>
      <w:r>
        <w:rPr>
          <w:rFonts w:ascii="Consolas" w:hAnsi="Consolas"/>
          <w:sz w:val="18"/>
        </w:rPr>
        <w:br w:type="textWrapping"/>
      </w:r>
      <w:r>
        <w:rPr>
          <w:rFonts w:ascii="Consolas" w:hAnsi="Consolas"/>
          <w:sz w:val="18"/>
        </w:rPr>
        <w:t xml:space="preserve">        [[ 0.6359,  0.9944, -3.3694, -1.0165, -0.5447],</w:t>
      </w:r>
      <w:r>
        <w:rPr>
          <w:rFonts w:ascii="Consolas" w:hAnsi="Consolas"/>
          <w:sz w:val="18"/>
        </w:rPr>
        <w:br w:type="textWrapping"/>
      </w:r>
      <w:r>
        <w:rPr>
          <w:rFonts w:ascii="Consolas" w:hAnsi="Consolas"/>
          <w:sz w:val="18"/>
        </w:rPr>
        <w:t xml:space="preserve">         [-0.0899,  0.7612, -0.5820,  0.7497,  0.0697],</w:t>
      </w:r>
      <w:r>
        <w:rPr>
          <w:rFonts w:ascii="Consolas" w:hAnsi="Consolas"/>
          <w:sz w:val="18"/>
        </w:rPr>
        <w:br w:type="textWrapping"/>
      </w:r>
      <w:r>
        <w:rPr>
          <w:rFonts w:ascii="Consolas" w:hAnsi="Consolas"/>
          <w:sz w:val="18"/>
        </w:rPr>
        <w:t xml:space="preserve">         [ 0.3802, -1.3803,  0.9034, -0.0577, -0.9413],</w:t>
      </w:r>
      <w:r>
        <w:rPr>
          <w:rFonts w:ascii="Consolas" w:hAnsi="Consolas"/>
          <w:sz w:val="18"/>
        </w:rPr>
        <w:br w:type="textWrapping"/>
      </w:r>
      <w:r>
        <w:rPr>
          <w:rFonts w:ascii="Consolas" w:hAnsi="Consolas"/>
          <w:sz w:val="18"/>
        </w:rPr>
        <w:t xml:space="preserve">         [ 0.5406,  1.4628,  0.2753, -0.1371, -1.4362]]])</w:t>
      </w:r>
      <w:r>
        <w:rPr>
          <w:rFonts w:ascii="Consolas" w:hAnsi="Consolas"/>
          <w:sz w:val="18"/>
        </w:rPr>
        <w:br w:type="textWrapping"/>
      </w:r>
      <w:r>
        <w:rPr>
          <w:rFonts w:ascii="Consolas" w:hAnsi="Consolas"/>
          <w:sz w:val="18"/>
        </w:rPr>
        <w:br w:type="textWrapping"/>
      </w:r>
      <w:r>
        <w:rPr>
          <w:rFonts w:ascii="Consolas" w:hAnsi="Consolas"/>
          <w:sz w:val="18"/>
        </w:rPr>
        <w:t>Tensor a[1]:</w:t>
      </w:r>
      <w:r>
        <w:rPr>
          <w:rFonts w:ascii="Consolas" w:hAnsi="Consolas"/>
          <w:sz w:val="18"/>
        </w:rPr>
        <w:br w:type="textWrapping"/>
      </w:r>
      <w:r>
        <w:rPr>
          <w:rFonts w:ascii="Consolas" w:hAnsi="Consolas"/>
          <w:sz w:val="18"/>
        </w:rPr>
        <w:t>tensor([[ 1.0162, -0.0586, -0.3488, -1.7195, -0.0120],</w:t>
      </w:r>
      <w:r>
        <w:rPr>
          <w:rFonts w:ascii="Consolas" w:hAnsi="Consolas"/>
          <w:sz w:val="18"/>
        </w:rPr>
        <w:br w:type="textWrapping"/>
      </w:r>
      <w:r>
        <w:rPr>
          <w:rFonts w:ascii="Consolas" w:hAnsi="Consolas"/>
          <w:sz w:val="18"/>
        </w:rPr>
        <w:t xml:space="preserve">        [ 0.7552,  1.7226, -0.3086, -0.3668, -1.3714],</w:t>
      </w:r>
      <w:r>
        <w:rPr>
          <w:rFonts w:ascii="Consolas" w:hAnsi="Consolas"/>
          <w:sz w:val="18"/>
        </w:rPr>
        <w:br w:type="textWrapping"/>
      </w:r>
      <w:r>
        <w:rPr>
          <w:rFonts w:ascii="Consolas" w:hAnsi="Consolas"/>
          <w:sz w:val="18"/>
        </w:rPr>
        <w:t xml:space="preserve">        [ 0.1898,  0.2481,  0.3531,  1.1047, -0.7738],</w:t>
      </w:r>
      <w:r>
        <w:rPr>
          <w:rFonts w:ascii="Consolas" w:hAnsi="Consolas"/>
          <w:sz w:val="18"/>
        </w:rPr>
        <w:br w:type="textWrapping"/>
      </w:r>
      <w:r>
        <w:rPr>
          <w:rFonts w:ascii="Consolas" w:hAnsi="Consolas"/>
          <w:sz w:val="18"/>
        </w:rPr>
        <w:t xml:space="preserve">        [ 0.0444, -1.2241, -0.3787, -0.2912,  0.6663]])</w:t>
      </w:r>
      <w:r>
        <w:rPr>
          <w:rFonts w:ascii="Consolas" w:hAnsi="Consolas"/>
          <w:sz w:val="18"/>
        </w:rPr>
        <w:br w:type="textWrapping"/>
      </w:r>
      <w:r>
        <w:rPr>
          <w:rFonts w:ascii="Consolas" w:hAnsi="Consolas"/>
          <w:sz w:val="18"/>
        </w:rPr>
        <w:br w:type="textWrapping"/>
      </w:r>
      <w:r>
        <w:rPr>
          <w:rFonts w:ascii="Consolas" w:hAnsi="Consolas"/>
          <w:sz w:val="18"/>
        </w:rPr>
        <w:t>Tensor a[1:, 2:4]:</w:t>
      </w:r>
      <w:r>
        <w:rPr>
          <w:rFonts w:ascii="Consolas" w:hAnsi="Consolas"/>
          <w:sz w:val="18"/>
        </w:rPr>
        <w:br w:type="textWrapping"/>
      </w:r>
      <w:r>
        <w:rPr>
          <w:rFonts w:ascii="Consolas" w:hAnsi="Consolas"/>
          <w:sz w:val="18"/>
        </w:rPr>
        <w:t>tensor([[[ 0.1898,  0.2481,  0.3531,  1.1047, -0.7738],</w:t>
      </w:r>
      <w:r>
        <w:rPr>
          <w:rFonts w:ascii="Consolas" w:hAnsi="Consolas"/>
          <w:sz w:val="18"/>
        </w:rPr>
        <w:br w:type="textWrapping"/>
      </w:r>
      <w:r>
        <w:rPr>
          <w:rFonts w:ascii="Consolas" w:hAnsi="Consolas"/>
          <w:sz w:val="18"/>
        </w:rPr>
        <w:t xml:space="preserve">         [ 0.0444, -1.2241, -0.3787, -0.2912,  0.6663]],</w:t>
      </w:r>
      <w:r>
        <w:rPr>
          <w:rFonts w:ascii="Consolas" w:hAnsi="Consolas"/>
          <w:sz w:val="18"/>
        </w:rPr>
        <w:br w:type="textWrapping"/>
      </w:r>
      <w:r>
        <w:rPr>
          <w:rFonts w:ascii="Consolas" w:hAnsi="Consolas"/>
          <w:sz w:val="18"/>
        </w:rPr>
        <w:br w:type="textWrapping"/>
      </w:r>
      <w:r>
        <w:rPr>
          <w:rFonts w:ascii="Consolas" w:hAnsi="Consolas"/>
          <w:sz w:val="18"/>
        </w:rPr>
        <w:t xml:space="preserve">        [[ 0.3802, -1.3803,  0.9034, -0.0577, -0.9413],</w:t>
      </w:r>
      <w:r>
        <w:rPr>
          <w:rFonts w:ascii="Consolas" w:hAnsi="Consolas"/>
          <w:sz w:val="18"/>
        </w:rPr>
        <w:br w:type="textWrapping"/>
      </w:r>
      <w:r>
        <w:rPr>
          <w:rFonts w:ascii="Consolas" w:hAnsi="Consolas"/>
          <w:sz w:val="18"/>
        </w:rPr>
        <w:t xml:space="preserve">         [ 0.5406,  1.4628,  0.2753, -0.1371, -1.4362]]])</w:t>
      </w:r>
    </w:p>
    <w:p w14:paraId="72F1AE4A"/>
    <w:p w14:paraId="65ACA376">
      <w:r>
        <w:rPr>
          <w:rFonts w:ascii="Times New Roman" w:hAnsi="Times New Roman"/>
          <w:b/>
          <w:i w:val="0"/>
          <w:sz w:val="22"/>
        </w:rPr>
        <w:t>Yêu cầu:</w:t>
      </w:r>
    </w:p>
    <w:p w14:paraId="4BBB7B79">
      <w:pPr>
        <w:pStyle w:val="23"/>
      </w:pPr>
      <w:r>
        <w:rPr>
          <w:rFonts w:ascii="Times New Roman" w:hAnsi="Times New Roman"/>
          <w:b w:val="0"/>
          <w:i w:val="0"/>
          <w:sz w:val="22"/>
        </w:rPr>
        <w:t>Cho biết shape của a[1] và a[1:, 2:4].</w:t>
      </w:r>
    </w:p>
    <w:p w14:paraId="1121EDEC">
      <w:pPr>
        <w:pStyle w:val="23"/>
      </w:pPr>
      <w:r>
        <w:rPr>
          <w:rFonts w:ascii="Times New Roman" w:hAnsi="Times New Roman"/>
          <w:b w:val="0"/>
          <w:i w:val="0"/>
          <w:sz w:val="22"/>
        </w:rPr>
        <w:t>Thử lấy 2 phần tử cuối cùng trên chiều thứ ba.</w:t>
      </w:r>
    </w:p>
    <w:p w14:paraId="23B9BE51">
      <w:r>
        <w:rPr>
          <w:rFonts w:ascii="Times New Roman" w:hAnsi="Times New Roman"/>
          <w:b w:val="0"/>
          <w:i w:val="0"/>
          <w:sz w:val="22"/>
        </w:rPr>
        <w:t>Shape của a[1] và a[1:, 2:4]</w:t>
      </w:r>
    </w:p>
    <w:p w14:paraId="0EE70BD3"/>
    <w:p w14:paraId="4DBCB5D7">
      <w:r>
        <w:rPr>
          <w:rFonts w:ascii="Times New Roman" w:hAnsi="Times New Roman"/>
          <w:b w:val="0"/>
          <w:i w:val="0"/>
          <w:sz w:val="22"/>
        </w:rPr>
        <w:t>Tensor gốc: a có shape là (3, 4, 5) (3 khối, mỗi khối 4 hàng, mỗi hàng 5 cột).</w:t>
      </w:r>
    </w:p>
    <w:p w14:paraId="32D37144"/>
    <w:p w14:paraId="1929B0A4">
      <w:r>
        <w:rPr>
          <w:rFonts w:ascii="Times New Roman" w:hAnsi="Times New Roman"/>
          <w:b w:val="0"/>
          <w:i w:val="0"/>
          <w:sz w:val="22"/>
        </w:rPr>
        <w:t>a[1]</w:t>
      </w:r>
    </w:p>
    <w:p w14:paraId="7B0E4E59"/>
    <w:p w14:paraId="6CB6E35F">
      <w:pPr>
        <w:pStyle w:val="23"/>
      </w:pPr>
      <w:r>
        <w:rPr>
          <w:rFonts w:ascii="Times New Roman" w:hAnsi="Times New Roman"/>
          <w:b w:val="0"/>
          <w:i w:val="0"/>
          <w:sz w:val="22"/>
        </w:rPr>
        <w:t>Lấy toàn bộ "khối" thứ 2 (chỉ số 1) theo chiều thứ nhất.</w:t>
      </w:r>
    </w:p>
    <w:p w14:paraId="2CF91127">
      <w:pPr>
        <w:pStyle w:val="23"/>
      </w:pPr>
      <w:r>
        <w:rPr>
          <w:rFonts w:ascii="Times New Roman" w:hAnsi="Times New Roman"/>
          <w:b w:val="0"/>
          <w:i w:val="0"/>
          <w:sz w:val="22"/>
        </w:rPr>
        <w:t>Kết quả là một tensor 2 chiều với shape: (4, 5).</w:t>
      </w:r>
    </w:p>
    <w:p w14:paraId="09B95B28"/>
    <w:p w14:paraId="2304B440">
      <w:r>
        <w:rPr>
          <w:rFonts w:ascii="Times New Roman" w:hAnsi="Times New Roman"/>
          <w:b w:val="0"/>
          <w:i w:val="0"/>
          <w:sz w:val="22"/>
        </w:rPr>
        <w:t>a[1:, 2:4]</w:t>
      </w:r>
    </w:p>
    <w:p w14:paraId="694B270A"/>
    <w:p w14:paraId="37A1C72B">
      <w:pPr>
        <w:pStyle w:val="23"/>
      </w:pPr>
      <w:r>
        <w:rPr>
          <w:rFonts w:ascii="Times New Roman" w:hAnsi="Times New Roman"/>
          <w:b w:val="0"/>
          <w:i w:val="0"/>
          <w:sz w:val="22"/>
        </w:rPr>
        <w:t>1: -&gt; lấy các khối từ chỉ số 1 đến hết (tức là khối 1 và 2 -&gt; 2 khối).</w:t>
      </w:r>
    </w:p>
    <w:p w14:paraId="64A8978E">
      <w:pPr>
        <w:pStyle w:val="23"/>
      </w:pPr>
      <w:r>
        <w:rPr>
          <w:rFonts w:ascii="Times New Roman" w:hAnsi="Times New Roman"/>
          <w:b w:val="0"/>
          <w:i w:val="0"/>
          <w:sz w:val="22"/>
        </w:rPr>
        <w:t>2:4 -&gt; lấy các hàng có chỉ số 2 và 3 (tổng cộng 2 hàng) trong mỗi khối.</w:t>
      </w:r>
    </w:p>
    <w:p w14:paraId="25E87FD1">
      <w:pPr>
        <w:pStyle w:val="23"/>
      </w:pPr>
      <w:r>
        <w:rPr>
          <w:rFonts w:ascii="Times New Roman" w:hAnsi="Times New Roman"/>
          <w:b w:val="0"/>
          <w:i w:val="0"/>
          <w:sz w:val="22"/>
        </w:rPr>
        <w:t>Giữ nguyên chiều thứ ba (5 phần tử).</w:t>
      </w:r>
    </w:p>
    <w:p w14:paraId="6F279F56">
      <w:pPr>
        <w:pStyle w:val="23"/>
      </w:pPr>
      <w:r>
        <w:rPr>
          <w:rFonts w:ascii="Times New Roman" w:hAnsi="Times New Roman"/>
          <w:b w:val="0"/>
          <w:i w:val="0"/>
          <w:sz w:val="22"/>
        </w:rPr>
        <w:t>Shape kết quả: (2, 2, 5).</w:t>
      </w:r>
    </w:p>
    <w:p w14:paraId="4647C3E2">
      <w:r>
        <w:rPr>
          <w:rFonts w:ascii="Times New Roman" w:hAnsi="Times New Roman"/>
          <w:b/>
          <w:i w:val="0"/>
          <w:sz w:val="20"/>
        </w:rPr>
        <w:t>Mã lệnh:</w:t>
      </w:r>
    </w:p>
    <w:p w14:paraId="3F2BBB56">
      <w:pPr>
        <w:shd w:val="clear" w:fill="F3F4F6"/>
        <w:ind w:left="360"/>
        <w:jc w:val="left"/>
      </w:pPr>
      <w:r>
        <w:rPr>
          <w:rFonts w:ascii="Consolas" w:hAnsi="Consolas"/>
          <w:color w:val="000000"/>
          <w:sz w:val="20"/>
        </w:rPr>
        <w:t>#lay hai phan tu cuoi cung tren chieu thu ba</w:t>
      </w:r>
      <w:r>
        <w:rPr>
          <w:rFonts w:ascii="Consolas" w:hAnsi="Consolas"/>
          <w:color w:val="000000"/>
          <w:sz w:val="20"/>
        </w:rPr>
        <w:br w:type="textWrapping"/>
      </w:r>
      <w:r>
        <w:rPr>
          <w:rFonts w:ascii="Consolas" w:hAnsi="Consolas"/>
          <w:color w:val="000000"/>
          <w:sz w:val="20"/>
        </w:rPr>
        <w:t>print("\nTensor a[:, :, -2:]:")</w:t>
      </w:r>
      <w:r>
        <w:rPr>
          <w:rFonts w:ascii="Consolas" w:hAnsi="Consolas"/>
          <w:color w:val="000000"/>
          <w:sz w:val="20"/>
        </w:rPr>
        <w:br w:type="textWrapping"/>
      </w:r>
      <w:r>
        <w:rPr>
          <w:rFonts w:ascii="Consolas" w:hAnsi="Consolas"/>
          <w:color w:val="000000"/>
          <w:sz w:val="20"/>
        </w:rPr>
        <w:t>print(a[:, :, -2:])</w:t>
      </w:r>
    </w:p>
    <w:p w14:paraId="742C14EC">
      <w:r>
        <w:rPr>
          <w:rFonts w:ascii="Times New Roman" w:hAnsi="Times New Roman"/>
          <w:b/>
          <w:i w:val="0"/>
          <w:sz w:val="20"/>
        </w:rPr>
        <w:t>Kết quả:</w:t>
      </w:r>
    </w:p>
    <w:p w14:paraId="5F606A9D">
      <w:pPr>
        <w:ind w:left="360"/>
      </w:pPr>
      <w:r>
        <w:rPr>
          <w:rFonts w:ascii="Consolas" w:hAnsi="Consolas"/>
          <w:sz w:val="18"/>
        </w:rPr>
        <w:br w:type="textWrapping"/>
      </w:r>
      <w:r>
        <w:rPr>
          <w:rFonts w:ascii="Consolas" w:hAnsi="Consolas"/>
          <w:sz w:val="18"/>
        </w:rPr>
        <w:t>Tensor a[:, :, -2:]:</w:t>
      </w:r>
      <w:r>
        <w:rPr>
          <w:rFonts w:ascii="Consolas" w:hAnsi="Consolas"/>
          <w:sz w:val="18"/>
        </w:rPr>
        <w:br w:type="textWrapping"/>
      </w:r>
      <w:r>
        <w:rPr>
          <w:rFonts w:ascii="Consolas" w:hAnsi="Consolas"/>
          <w:sz w:val="18"/>
        </w:rPr>
        <w:t>tensor([[[-1.6183,  0.7325],</w:t>
      </w:r>
      <w:r>
        <w:rPr>
          <w:rFonts w:ascii="Consolas" w:hAnsi="Consolas"/>
          <w:sz w:val="18"/>
        </w:rPr>
        <w:br w:type="textWrapping"/>
      </w:r>
      <w:r>
        <w:rPr>
          <w:rFonts w:ascii="Consolas" w:hAnsi="Consolas"/>
          <w:sz w:val="18"/>
        </w:rPr>
        <w:t xml:space="preserve">         [ 0.1689,  0.7219],</w:t>
      </w:r>
      <w:r>
        <w:rPr>
          <w:rFonts w:ascii="Consolas" w:hAnsi="Consolas"/>
          <w:sz w:val="18"/>
        </w:rPr>
        <w:br w:type="textWrapping"/>
      </w:r>
      <w:r>
        <w:rPr>
          <w:rFonts w:ascii="Consolas" w:hAnsi="Consolas"/>
          <w:sz w:val="18"/>
        </w:rPr>
        <w:t xml:space="preserve">         [ 0.4492,  0.3784],</w:t>
      </w:r>
      <w:r>
        <w:rPr>
          <w:rFonts w:ascii="Consolas" w:hAnsi="Consolas"/>
          <w:sz w:val="18"/>
        </w:rPr>
        <w:br w:type="textWrapping"/>
      </w:r>
      <w:r>
        <w:rPr>
          <w:rFonts w:ascii="Consolas" w:hAnsi="Consolas"/>
          <w:sz w:val="18"/>
        </w:rPr>
        <w:t xml:space="preserve">         [-1.1203, -0.1028]],</w:t>
      </w:r>
      <w:r>
        <w:rPr>
          <w:rFonts w:ascii="Consolas" w:hAnsi="Consolas"/>
          <w:sz w:val="18"/>
        </w:rPr>
        <w:br w:type="textWrapping"/>
      </w:r>
      <w:r>
        <w:rPr>
          <w:rFonts w:ascii="Consolas" w:hAnsi="Consolas"/>
          <w:sz w:val="18"/>
        </w:rPr>
        <w:br w:type="textWrapping"/>
      </w:r>
      <w:r>
        <w:rPr>
          <w:rFonts w:ascii="Consolas" w:hAnsi="Consolas"/>
          <w:sz w:val="18"/>
        </w:rPr>
        <w:t xml:space="preserve">        [[-1.7195, -0.0120],</w:t>
      </w:r>
      <w:r>
        <w:rPr>
          <w:rFonts w:ascii="Consolas" w:hAnsi="Consolas"/>
          <w:sz w:val="18"/>
        </w:rPr>
        <w:br w:type="textWrapping"/>
      </w:r>
      <w:r>
        <w:rPr>
          <w:rFonts w:ascii="Consolas" w:hAnsi="Consolas"/>
          <w:sz w:val="18"/>
        </w:rPr>
        <w:t xml:space="preserve">         [-0.3668, -1.3714],</w:t>
      </w:r>
      <w:r>
        <w:rPr>
          <w:rFonts w:ascii="Consolas" w:hAnsi="Consolas"/>
          <w:sz w:val="18"/>
        </w:rPr>
        <w:br w:type="textWrapping"/>
      </w:r>
      <w:r>
        <w:rPr>
          <w:rFonts w:ascii="Consolas" w:hAnsi="Consolas"/>
          <w:sz w:val="18"/>
        </w:rPr>
        <w:t xml:space="preserve">         [ 1.1047, -0.7738],</w:t>
      </w:r>
      <w:r>
        <w:rPr>
          <w:rFonts w:ascii="Consolas" w:hAnsi="Consolas"/>
          <w:sz w:val="18"/>
        </w:rPr>
        <w:br w:type="textWrapping"/>
      </w:r>
      <w:r>
        <w:rPr>
          <w:rFonts w:ascii="Consolas" w:hAnsi="Consolas"/>
          <w:sz w:val="18"/>
        </w:rPr>
        <w:t xml:space="preserve">         [-0.2912,  0.6663]],</w:t>
      </w:r>
      <w:r>
        <w:rPr>
          <w:rFonts w:ascii="Consolas" w:hAnsi="Consolas"/>
          <w:sz w:val="18"/>
        </w:rPr>
        <w:br w:type="textWrapping"/>
      </w:r>
      <w:r>
        <w:rPr>
          <w:rFonts w:ascii="Consolas" w:hAnsi="Consolas"/>
          <w:sz w:val="18"/>
        </w:rPr>
        <w:br w:type="textWrapping"/>
      </w:r>
      <w:r>
        <w:rPr>
          <w:rFonts w:ascii="Consolas" w:hAnsi="Consolas"/>
          <w:sz w:val="18"/>
        </w:rPr>
        <w:t xml:space="preserve">        [[-1.0165, -0.5447],</w:t>
      </w:r>
      <w:r>
        <w:rPr>
          <w:rFonts w:ascii="Consolas" w:hAnsi="Consolas"/>
          <w:sz w:val="18"/>
        </w:rPr>
        <w:br w:type="textWrapping"/>
      </w:r>
      <w:r>
        <w:rPr>
          <w:rFonts w:ascii="Consolas" w:hAnsi="Consolas"/>
          <w:sz w:val="18"/>
        </w:rPr>
        <w:t xml:space="preserve">         [ 0.7497,  0.0697],</w:t>
      </w:r>
      <w:r>
        <w:rPr>
          <w:rFonts w:ascii="Consolas" w:hAnsi="Consolas"/>
          <w:sz w:val="18"/>
        </w:rPr>
        <w:br w:type="textWrapping"/>
      </w:r>
      <w:r>
        <w:rPr>
          <w:rFonts w:ascii="Consolas" w:hAnsi="Consolas"/>
          <w:sz w:val="18"/>
        </w:rPr>
        <w:t xml:space="preserve">         [-0.0577, -0.9413],</w:t>
      </w:r>
      <w:r>
        <w:rPr>
          <w:rFonts w:ascii="Consolas" w:hAnsi="Consolas"/>
          <w:sz w:val="18"/>
        </w:rPr>
        <w:br w:type="textWrapping"/>
      </w:r>
      <w:r>
        <w:rPr>
          <w:rFonts w:ascii="Consolas" w:hAnsi="Consolas"/>
          <w:sz w:val="18"/>
        </w:rPr>
        <w:t xml:space="preserve">         [-0.1371, -1.4362]]])</w:t>
      </w:r>
    </w:p>
    <w:p w14:paraId="59B7936F"/>
    <w:p w14:paraId="62A1EC51">
      <w:r>
        <w:rPr>
          <w:rFonts w:ascii="Times New Roman" w:hAnsi="Times New Roman"/>
          <w:b/>
          <w:i w:val="0"/>
          <w:sz w:val="26"/>
        </w:rPr>
        <w:t>Bài 5. Reshape và Flatten</w:t>
      </w:r>
    </w:p>
    <w:p w14:paraId="4D9E52CD"/>
    <w:p w14:paraId="3901873A">
      <w:r>
        <w:rPr>
          <w:rFonts w:ascii="Times New Roman" w:hAnsi="Times New Roman"/>
          <w:b w:val="0"/>
          <w:i w:val="0"/>
          <w:sz w:val="22"/>
        </w:rPr>
        <w:t>Thay đổi hình dạng Tensor mà không làm thay đổi số phần tử.</w:t>
      </w:r>
    </w:p>
    <w:p w14:paraId="71806126">
      <w:r>
        <w:rPr>
          <w:rFonts w:ascii="Times New Roman" w:hAnsi="Times New Roman"/>
          <w:b/>
          <w:i w:val="0"/>
          <w:sz w:val="20"/>
        </w:rPr>
        <w:t>Mã lệnh:</w:t>
      </w:r>
    </w:p>
    <w:p w14:paraId="452F1CD4">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t>a = torch.randn(3, 4)</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print("Original:")</w:t>
      </w:r>
      <w:r>
        <w:rPr>
          <w:rFonts w:ascii="Consolas" w:hAnsi="Consolas"/>
          <w:color w:val="000000"/>
          <w:sz w:val="20"/>
        </w:rPr>
        <w:br w:type="textWrapping"/>
      </w:r>
      <w:r>
        <w:rPr>
          <w:rFonts w:ascii="Consolas" w:hAnsi="Consolas"/>
          <w:color w:val="000000"/>
          <w:sz w:val="20"/>
        </w:rPr>
        <w:t>print(a)</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print("\nFlatten:")</w:t>
      </w:r>
      <w:r>
        <w:rPr>
          <w:rFonts w:ascii="Consolas" w:hAnsi="Consolas"/>
          <w:color w:val="000000"/>
          <w:sz w:val="20"/>
        </w:rPr>
        <w:br w:type="textWrapping"/>
      </w:r>
      <w:r>
        <w:rPr>
          <w:rFonts w:ascii="Consolas" w:hAnsi="Consolas"/>
          <w:color w:val="000000"/>
          <w:sz w:val="20"/>
        </w:rPr>
        <w:t>print(a.ravel())</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print("\nReshape to 3 x 2 x 2:")</w:t>
      </w:r>
      <w:r>
        <w:rPr>
          <w:rFonts w:ascii="Consolas" w:hAnsi="Consolas"/>
          <w:color w:val="000000"/>
          <w:sz w:val="20"/>
        </w:rPr>
        <w:br w:type="textWrapping"/>
      </w:r>
      <w:r>
        <w:rPr>
          <w:rFonts w:ascii="Consolas" w:hAnsi="Consolas"/>
          <w:color w:val="000000"/>
          <w:sz w:val="20"/>
        </w:rPr>
        <w:t>print(a.reshape(3, 2, 2))</w:t>
      </w:r>
    </w:p>
    <w:p w14:paraId="0A3114AE">
      <w:r>
        <w:rPr>
          <w:rFonts w:ascii="Times New Roman" w:hAnsi="Times New Roman"/>
          <w:b/>
          <w:i w:val="0"/>
          <w:sz w:val="20"/>
        </w:rPr>
        <w:t>Kết quả:</w:t>
      </w:r>
    </w:p>
    <w:p w14:paraId="1C587024">
      <w:pPr>
        <w:ind w:left="360"/>
      </w:pPr>
      <w:r>
        <w:rPr>
          <w:rFonts w:ascii="Consolas" w:hAnsi="Consolas"/>
          <w:sz w:val="18"/>
        </w:rPr>
        <w:t>Original:</w:t>
      </w:r>
      <w:r>
        <w:rPr>
          <w:rFonts w:ascii="Consolas" w:hAnsi="Consolas"/>
          <w:sz w:val="18"/>
        </w:rPr>
        <w:br w:type="textWrapping"/>
      </w:r>
      <w:r>
        <w:rPr>
          <w:rFonts w:ascii="Consolas" w:hAnsi="Consolas"/>
          <w:sz w:val="18"/>
        </w:rPr>
        <w:t>tensor([[ 0.9635, -1.5609,  1.4324,  1.4625],</w:t>
      </w:r>
      <w:r>
        <w:rPr>
          <w:rFonts w:ascii="Consolas" w:hAnsi="Consolas"/>
          <w:sz w:val="18"/>
        </w:rPr>
        <w:br w:type="textWrapping"/>
      </w:r>
      <w:r>
        <w:rPr>
          <w:rFonts w:ascii="Consolas" w:hAnsi="Consolas"/>
          <w:sz w:val="18"/>
        </w:rPr>
        <w:t xml:space="preserve">        [-0.0678, -0.5322,  0.0693,  0.1654],</w:t>
      </w:r>
      <w:r>
        <w:rPr>
          <w:rFonts w:ascii="Consolas" w:hAnsi="Consolas"/>
          <w:sz w:val="18"/>
        </w:rPr>
        <w:br w:type="textWrapping"/>
      </w:r>
      <w:r>
        <w:rPr>
          <w:rFonts w:ascii="Consolas" w:hAnsi="Consolas"/>
          <w:sz w:val="18"/>
        </w:rPr>
        <w:t xml:space="preserve">        [-0.0893, -0.5586,  2.2093, -1.1342]])</w:t>
      </w:r>
      <w:r>
        <w:rPr>
          <w:rFonts w:ascii="Consolas" w:hAnsi="Consolas"/>
          <w:sz w:val="18"/>
        </w:rPr>
        <w:br w:type="textWrapping"/>
      </w:r>
      <w:r>
        <w:rPr>
          <w:rFonts w:ascii="Consolas" w:hAnsi="Consolas"/>
          <w:sz w:val="18"/>
        </w:rPr>
        <w:br w:type="textWrapping"/>
      </w:r>
      <w:r>
        <w:rPr>
          <w:rFonts w:ascii="Consolas" w:hAnsi="Consolas"/>
          <w:sz w:val="18"/>
        </w:rPr>
        <w:t>Flatten:</w:t>
      </w:r>
      <w:r>
        <w:rPr>
          <w:rFonts w:ascii="Consolas" w:hAnsi="Consolas"/>
          <w:sz w:val="18"/>
        </w:rPr>
        <w:br w:type="textWrapping"/>
      </w:r>
      <w:r>
        <w:rPr>
          <w:rFonts w:ascii="Consolas" w:hAnsi="Consolas"/>
          <w:sz w:val="18"/>
        </w:rPr>
        <w:t>tensor([ 0.9635, -1.5609,  1.4324,  1.4625, -0.0678, -0.5322,  0.0693,  0.1654,</w:t>
      </w:r>
      <w:r>
        <w:rPr>
          <w:rFonts w:ascii="Consolas" w:hAnsi="Consolas"/>
          <w:sz w:val="18"/>
        </w:rPr>
        <w:br w:type="textWrapping"/>
      </w:r>
      <w:r>
        <w:rPr>
          <w:rFonts w:ascii="Consolas" w:hAnsi="Consolas"/>
          <w:sz w:val="18"/>
        </w:rPr>
        <w:t xml:space="preserve">        -0.0893, -0.5586,  2.2093, -1.1342])</w:t>
      </w:r>
      <w:r>
        <w:rPr>
          <w:rFonts w:ascii="Consolas" w:hAnsi="Consolas"/>
          <w:sz w:val="18"/>
        </w:rPr>
        <w:br w:type="textWrapping"/>
      </w:r>
      <w:r>
        <w:rPr>
          <w:rFonts w:ascii="Consolas" w:hAnsi="Consolas"/>
          <w:sz w:val="18"/>
        </w:rPr>
        <w:br w:type="textWrapping"/>
      </w:r>
      <w:r>
        <w:rPr>
          <w:rFonts w:ascii="Consolas" w:hAnsi="Consolas"/>
          <w:sz w:val="18"/>
        </w:rPr>
        <w:t>Reshape to 3 x 2 x 2:</w:t>
      </w:r>
      <w:r>
        <w:rPr>
          <w:rFonts w:ascii="Consolas" w:hAnsi="Consolas"/>
          <w:sz w:val="18"/>
        </w:rPr>
        <w:br w:type="textWrapping"/>
      </w:r>
      <w:r>
        <w:rPr>
          <w:rFonts w:ascii="Consolas" w:hAnsi="Consolas"/>
          <w:sz w:val="18"/>
        </w:rPr>
        <w:t>tensor([[[ 0.9635, -1.5609],</w:t>
      </w:r>
      <w:r>
        <w:rPr>
          <w:rFonts w:ascii="Consolas" w:hAnsi="Consolas"/>
          <w:sz w:val="18"/>
        </w:rPr>
        <w:br w:type="textWrapping"/>
      </w:r>
      <w:r>
        <w:rPr>
          <w:rFonts w:ascii="Consolas" w:hAnsi="Consolas"/>
          <w:sz w:val="18"/>
        </w:rPr>
        <w:t xml:space="preserve">         [ 1.4324,  1.4625]],</w:t>
      </w:r>
      <w:r>
        <w:rPr>
          <w:rFonts w:ascii="Consolas" w:hAnsi="Consolas"/>
          <w:sz w:val="18"/>
        </w:rPr>
        <w:br w:type="textWrapping"/>
      </w:r>
      <w:r>
        <w:rPr>
          <w:rFonts w:ascii="Consolas" w:hAnsi="Consolas"/>
          <w:sz w:val="18"/>
        </w:rPr>
        <w:br w:type="textWrapping"/>
      </w:r>
      <w:r>
        <w:rPr>
          <w:rFonts w:ascii="Consolas" w:hAnsi="Consolas"/>
          <w:sz w:val="18"/>
        </w:rPr>
        <w:t xml:space="preserve">        [[-0.0678, -0.5322],</w:t>
      </w:r>
      <w:r>
        <w:rPr>
          <w:rFonts w:ascii="Consolas" w:hAnsi="Consolas"/>
          <w:sz w:val="18"/>
        </w:rPr>
        <w:br w:type="textWrapping"/>
      </w:r>
      <w:r>
        <w:rPr>
          <w:rFonts w:ascii="Consolas" w:hAnsi="Consolas"/>
          <w:sz w:val="18"/>
        </w:rPr>
        <w:t xml:space="preserve">         [ 0.0693,  0.1654]],</w:t>
      </w:r>
      <w:r>
        <w:rPr>
          <w:rFonts w:ascii="Consolas" w:hAnsi="Consolas"/>
          <w:sz w:val="18"/>
        </w:rPr>
        <w:br w:type="textWrapping"/>
      </w:r>
      <w:r>
        <w:rPr>
          <w:rFonts w:ascii="Consolas" w:hAnsi="Consolas"/>
          <w:sz w:val="18"/>
        </w:rPr>
        <w:br w:type="textWrapping"/>
      </w:r>
      <w:r>
        <w:rPr>
          <w:rFonts w:ascii="Consolas" w:hAnsi="Consolas"/>
          <w:sz w:val="18"/>
        </w:rPr>
        <w:t xml:space="preserve">        [[-0.0893, -0.5586],</w:t>
      </w:r>
      <w:r>
        <w:rPr>
          <w:rFonts w:ascii="Consolas" w:hAnsi="Consolas"/>
          <w:sz w:val="18"/>
        </w:rPr>
        <w:br w:type="textWrapping"/>
      </w:r>
      <w:r>
        <w:rPr>
          <w:rFonts w:ascii="Consolas" w:hAnsi="Consolas"/>
          <w:sz w:val="18"/>
        </w:rPr>
        <w:t xml:space="preserve">         [ 2.2093, -1.1342]]])</w:t>
      </w:r>
    </w:p>
    <w:p w14:paraId="761AEBB6"/>
    <w:p w14:paraId="07F7514A">
      <w:r>
        <w:rPr>
          <w:rFonts w:ascii="Times New Roman" w:hAnsi="Times New Roman"/>
          <w:b/>
          <w:i w:val="0"/>
          <w:sz w:val="22"/>
        </w:rPr>
        <w:t>Yêu cầu:</w:t>
      </w:r>
    </w:p>
    <w:p w14:paraId="1F88CF41">
      <w:pPr>
        <w:pStyle w:val="23"/>
      </w:pPr>
      <w:r>
        <w:rPr>
          <w:rFonts w:ascii="Times New Roman" w:hAnsi="Times New Roman"/>
          <w:b w:val="0"/>
          <w:i w:val="0"/>
          <w:sz w:val="22"/>
        </w:rPr>
        <w:t>Kiểm tra số phần tử trước và sau khi reshape.</w:t>
      </w:r>
    </w:p>
    <w:p w14:paraId="4CF6AB37">
      <w:pPr>
        <w:pStyle w:val="23"/>
      </w:pPr>
      <w:r>
        <w:rPr>
          <w:rFonts w:ascii="Times New Roman" w:hAnsi="Times New Roman"/>
          <w:b w:val="0"/>
          <w:i w:val="0"/>
          <w:sz w:val="22"/>
        </w:rPr>
        <w:t>Thử reshape Tensor thành kích thước 2 × 6.</w:t>
      </w:r>
    </w:p>
    <w:p w14:paraId="4AB617FC">
      <w:r>
        <w:rPr>
          <w:rFonts w:ascii="Times New Roman" w:hAnsi="Times New Roman"/>
          <w:b/>
          <w:i w:val="0"/>
          <w:sz w:val="20"/>
        </w:rPr>
        <w:t>Mã lệnh:</w:t>
      </w:r>
    </w:p>
    <w:p w14:paraId="4F72EDE5">
      <w:pPr>
        <w:shd w:val="clear" w:fill="F3F4F6"/>
        <w:ind w:left="360"/>
        <w:jc w:val="left"/>
      </w:pPr>
      <w:r>
        <w:rPr>
          <w:rFonts w:ascii="Consolas" w:hAnsi="Consolas"/>
          <w:color w:val="000000"/>
          <w:sz w:val="20"/>
        </w:rPr>
        <w:t>#kiem tra so phan tu truoc khi va sau khi reshape</w:t>
      </w:r>
      <w:r>
        <w:rPr>
          <w:rFonts w:ascii="Consolas" w:hAnsi="Consolas"/>
          <w:color w:val="000000"/>
          <w:sz w:val="20"/>
        </w:rPr>
        <w:br w:type="textWrapping"/>
      </w:r>
      <w:r>
        <w:rPr>
          <w:rFonts w:ascii="Consolas" w:hAnsi="Consolas"/>
          <w:color w:val="000000"/>
          <w:sz w:val="20"/>
        </w:rPr>
        <w:t>print("\nNumber of elements before reshape:", a.numel())</w:t>
      </w:r>
      <w:r>
        <w:rPr>
          <w:rFonts w:ascii="Consolas" w:hAnsi="Consolas"/>
          <w:color w:val="000000"/>
          <w:sz w:val="20"/>
        </w:rPr>
        <w:br w:type="textWrapping"/>
      </w:r>
      <w:r>
        <w:rPr>
          <w:rFonts w:ascii="Consolas" w:hAnsi="Consolas"/>
          <w:color w:val="000000"/>
          <w:sz w:val="20"/>
        </w:rPr>
        <w:t>print("Number of elements after reshape:", a.reshape(3, 2, 2).numel())</w:t>
      </w:r>
    </w:p>
    <w:p w14:paraId="5F399FD7">
      <w:r>
        <w:rPr>
          <w:rFonts w:ascii="Times New Roman" w:hAnsi="Times New Roman"/>
          <w:b/>
          <w:i w:val="0"/>
          <w:sz w:val="20"/>
        </w:rPr>
        <w:t>Kết quả:</w:t>
      </w:r>
    </w:p>
    <w:p w14:paraId="60A77F4F">
      <w:pPr>
        <w:ind w:left="360"/>
      </w:pPr>
      <w:r>
        <w:rPr>
          <w:rFonts w:ascii="Consolas" w:hAnsi="Consolas"/>
          <w:sz w:val="18"/>
        </w:rPr>
        <w:br w:type="textWrapping"/>
      </w:r>
      <w:r>
        <w:rPr>
          <w:rFonts w:ascii="Consolas" w:hAnsi="Consolas"/>
          <w:sz w:val="18"/>
        </w:rPr>
        <w:t>Number of elements before reshape: 12</w:t>
      </w:r>
      <w:r>
        <w:rPr>
          <w:rFonts w:ascii="Consolas" w:hAnsi="Consolas"/>
          <w:sz w:val="18"/>
        </w:rPr>
        <w:br w:type="textWrapping"/>
      </w:r>
      <w:r>
        <w:rPr>
          <w:rFonts w:ascii="Consolas" w:hAnsi="Consolas"/>
          <w:sz w:val="18"/>
        </w:rPr>
        <w:t>Number of elements after reshape: 12</w:t>
      </w:r>
    </w:p>
    <w:p w14:paraId="03018887"/>
    <w:p w14:paraId="1D39A77C">
      <w:r>
        <w:rPr>
          <w:rFonts w:ascii="Times New Roman" w:hAnsi="Times New Roman"/>
          <w:b/>
          <w:i w:val="0"/>
          <w:sz w:val="20"/>
        </w:rPr>
        <w:t>Mã lệnh:</w:t>
      </w:r>
    </w:p>
    <w:p w14:paraId="256D3CF7">
      <w:pPr>
        <w:shd w:val="clear" w:fill="F3F4F6"/>
        <w:ind w:left="360"/>
        <w:jc w:val="left"/>
      </w:pPr>
      <w:r>
        <w:rPr>
          <w:rFonts w:ascii="Consolas" w:hAnsi="Consolas"/>
          <w:color w:val="000000"/>
          <w:sz w:val="20"/>
        </w:rPr>
        <w:t>#thu reshape tensor thanh kich thuoc 2 x 6</w:t>
      </w:r>
      <w:r>
        <w:rPr>
          <w:rFonts w:ascii="Consolas" w:hAnsi="Consolas"/>
          <w:color w:val="000000"/>
          <w:sz w:val="20"/>
        </w:rPr>
        <w:br w:type="textWrapping"/>
      </w:r>
      <w:r>
        <w:rPr>
          <w:rFonts w:ascii="Consolas" w:hAnsi="Consolas"/>
          <w:color w:val="000000"/>
          <w:sz w:val="20"/>
        </w:rPr>
        <w:t>reshaped_tensor = a.reshape(2, 6)</w:t>
      </w:r>
      <w:r>
        <w:rPr>
          <w:rFonts w:ascii="Consolas" w:hAnsi="Consolas"/>
          <w:color w:val="000000"/>
          <w:sz w:val="20"/>
        </w:rPr>
        <w:br w:type="textWrapping"/>
      </w:r>
      <w:r>
        <w:rPr>
          <w:rFonts w:ascii="Consolas" w:hAnsi="Consolas"/>
          <w:color w:val="000000"/>
          <w:sz w:val="20"/>
        </w:rPr>
        <w:t>print("\nReshaped tensor:")</w:t>
      </w:r>
      <w:r>
        <w:rPr>
          <w:rFonts w:ascii="Consolas" w:hAnsi="Consolas"/>
          <w:color w:val="000000"/>
          <w:sz w:val="20"/>
        </w:rPr>
        <w:br w:type="textWrapping"/>
      </w:r>
      <w:r>
        <w:rPr>
          <w:rFonts w:ascii="Consolas" w:hAnsi="Consolas"/>
          <w:color w:val="000000"/>
          <w:sz w:val="20"/>
        </w:rPr>
        <w:t>print(reshaped_tensor)</w:t>
      </w:r>
    </w:p>
    <w:p w14:paraId="68034E22">
      <w:r>
        <w:rPr>
          <w:rFonts w:ascii="Times New Roman" w:hAnsi="Times New Roman"/>
          <w:b/>
          <w:i w:val="0"/>
          <w:sz w:val="20"/>
        </w:rPr>
        <w:t>Kết quả:</w:t>
      </w:r>
    </w:p>
    <w:p w14:paraId="1163055A">
      <w:pPr>
        <w:ind w:left="360"/>
      </w:pPr>
      <w:r>
        <w:rPr>
          <w:rFonts w:ascii="Consolas" w:hAnsi="Consolas"/>
          <w:sz w:val="18"/>
        </w:rPr>
        <w:br w:type="textWrapping"/>
      </w:r>
      <w:r>
        <w:rPr>
          <w:rFonts w:ascii="Consolas" w:hAnsi="Consolas"/>
          <w:sz w:val="18"/>
        </w:rPr>
        <w:t>Reshaped tensor:</w:t>
      </w:r>
      <w:r>
        <w:rPr>
          <w:rFonts w:ascii="Consolas" w:hAnsi="Consolas"/>
          <w:sz w:val="18"/>
        </w:rPr>
        <w:br w:type="textWrapping"/>
      </w:r>
      <w:r>
        <w:rPr>
          <w:rFonts w:ascii="Consolas" w:hAnsi="Consolas"/>
          <w:sz w:val="18"/>
        </w:rPr>
        <w:t>tensor([[ 0.9635, -1.5609,  1.4324,  1.4625, -0.0678, -0.5322],</w:t>
      </w:r>
      <w:r>
        <w:rPr>
          <w:rFonts w:ascii="Consolas" w:hAnsi="Consolas"/>
          <w:sz w:val="18"/>
        </w:rPr>
        <w:br w:type="textWrapping"/>
      </w:r>
      <w:r>
        <w:rPr>
          <w:rFonts w:ascii="Consolas" w:hAnsi="Consolas"/>
          <w:sz w:val="18"/>
        </w:rPr>
        <w:t xml:space="preserve">        [ 0.0693,  0.1654, -0.0893, -0.5586,  2.2093, -1.1342]])</w:t>
      </w:r>
    </w:p>
    <w:p w14:paraId="708696AE"/>
    <w:p w14:paraId="5EA8702D">
      <w:r>
        <w:rPr>
          <w:rFonts w:ascii="Times New Roman" w:hAnsi="Times New Roman"/>
          <w:b/>
          <w:i w:val="0"/>
          <w:sz w:val="26"/>
        </w:rPr>
        <w:t>Bài 6. Phép toán và nhân ma trận</w:t>
      </w:r>
    </w:p>
    <w:p w14:paraId="3631472D">
      <w:r>
        <w:rPr>
          <w:rFonts w:ascii="Times New Roman" w:hAnsi="Times New Roman"/>
          <w:b w:val="0"/>
          <w:i w:val="0"/>
          <w:sz w:val="22"/>
        </w:rPr>
        <w:t>Thực hiện các phép toán phần tử và phép nhân ma trận bằng toán tử @.</w:t>
      </w:r>
    </w:p>
    <w:p w14:paraId="37D8ACA3">
      <w:r>
        <w:rPr>
          <w:rFonts w:ascii="Times New Roman" w:hAnsi="Times New Roman"/>
          <w:b/>
          <w:i w:val="0"/>
          <w:sz w:val="20"/>
        </w:rPr>
        <w:t>Mã lệnh:</w:t>
      </w:r>
    </w:p>
    <w:p w14:paraId="11DFE440">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a = torch.randn(2, 3)</w:t>
      </w:r>
      <w:r>
        <w:rPr>
          <w:rFonts w:ascii="Consolas" w:hAnsi="Consolas"/>
          <w:color w:val="000000"/>
          <w:sz w:val="20"/>
        </w:rPr>
        <w:br w:type="textWrapping"/>
      </w:r>
      <w:r>
        <w:rPr>
          <w:rFonts w:ascii="Consolas" w:hAnsi="Consolas"/>
          <w:color w:val="000000"/>
          <w:sz w:val="20"/>
        </w:rPr>
        <w:t>b = torch.randn(2, 3)</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print("a:")</w:t>
      </w:r>
      <w:r>
        <w:rPr>
          <w:rFonts w:ascii="Consolas" w:hAnsi="Consolas"/>
          <w:color w:val="000000"/>
          <w:sz w:val="20"/>
        </w:rPr>
        <w:br w:type="textWrapping"/>
      </w:r>
      <w:r>
        <w:rPr>
          <w:rFonts w:ascii="Consolas" w:hAnsi="Consolas"/>
          <w:color w:val="000000"/>
          <w:sz w:val="20"/>
        </w:rPr>
        <w:t>print(a)</w:t>
      </w:r>
      <w:r>
        <w:rPr>
          <w:rFonts w:ascii="Consolas" w:hAnsi="Consolas"/>
          <w:color w:val="000000"/>
          <w:sz w:val="20"/>
        </w:rPr>
        <w:br w:type="textWrapping"/>
      </w:r>
      <w:r>
        <w:rPr>
          <w:rFonts w:ascii="Consolas" w:hAnsi="Consolas"/>
          <w:color w:val="000000"/>
          <w:sz w:val="20"/>
        </w:rPr>
        <w:t>print("b:")</w:t>
      </w:r>
      <w:r>
        <w:rPr>
          <w:rFonts w:ascii="Consolas" w:hAnsi="Consolas"/>
          <w:color w:val="000000"/>
          <w:sz w:val="20"/>
        </w:rPr>
        <w:br w:type="textWrapping"/>
      </w:r>
      <w:r>
        <w:rPr>
          <w:rFonts w:ascii="Consolas" w:hAnsi="Consolas"/>
          <w:color w:val="000000"/>
          <w:sz w:val="20"/>
        </w:rPr>
        <w:t>print(b)</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print("\na + b:")</w:t>
      </w:r>
      <w:r>
        <w:rPr>
          <w:rFonts w:ascii="Consolas" w:hAnsi="Consolas"/>
          <w:color w:val="000000"/>
          <w:sz w:val="20"/>
        </w:rPr>
        <w:br w:type="textWrapping"/>
      </w:r>
      <w:r>
        <w:rPr>
          <w:rFonts w:ascii="Consolas" w:hAnsi="Consolas"/>
          <w:color w:val="000000"/>
          <w:sz w:val="20"/>
        </w:rPr>
        <w:t>print(a + b)</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print("\na / b:")</w:t>
      </w:r>
      <w:r>
        <w:rPr>
          <w:rFonts w:ascii="Consolas" w:hAnsi="Consolas"/>
          <w:color w:val="000000"/>
          <w:sz w:val="20"/>
        </w:rPr>
        <w:br w:type="textWrapping"/>
      </w:r>
      <w:r>
        <w:rPr>
          <w:rFonts w:ascii="Consolas" w:hAnsi="Consolas"/>
          <w:color w:val="000000"/>
          <w:sz w:val="20"/>
        </w:rPr>
        <w:t>print(a / b)</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print("\na^2:")</w:t>
      </w:r>
      <w:r>
        <w:rPr>
          <w:rFonts w:ascii="Consolas" w:hAnsi="Consolas"/>
          <w:color w:val="000000"/>
          <w:sz w:val="20"/>
        </w:rPr>
        <w:br w:type="textWrapping"/>
      </w:r>
      <w:r>
        <w:rPr>
          <w:rFonts w:ascii="Consolas" w:hAnsi="Consolas"/>
          <w:color w:val="000000"/>
          <w:sz w:val="20"/>
        </w:rPr>
        <w:t>print(a ** 2)</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print("\nMatrix multiplication:")</w:t>
      </w:r>
      <w:r>
        <w:rPr>
          <w:rFonts w:ascii="Consolas" w:hAnsi="Consolas"/>
          <w:color w:val="000000"/>
          <w:sz w:val="20"/>
        </w:rPr>
        <w:br w:type="textWrapping"/>
      </w:r>
      <w:r>
        <w:rPr>
          <w:rFonts w:ascii="Consolas" w:hAnsi="Consolas"/>
          <w:color w:val="000000"/>
          <w:sz w:val="20"/>
        </w:rPr>
        <w:t>print(a @ b.T)</w:t>
      </w:r>
    </w:p>
    <w:p w14:paraId="28F0FBB2">
      <w:r>
        <w:rPr>
          <w:rFonts w:ascii="Times New Roman" w:hAnsi="Times New Roman"/>
          <w:b/>
          <w:i w:val="0"/>
          <w:sz w:val="20"/>
        </w:rPr>
        <w:t>Kết quả:</w:t>
      </w:r>
    </w:p>
    <w:p w14:paraId="4B1B4F22">
      <w:pPr>
        <w:ind w:left="360"/>
      </w:pPr>
      <w:r>
        <w:rPr>
          <w:rFonts w:ascii="Consolas" w:hAnsi="Consolas"/>
          <w:sz w:val="18"/>
        </w:rPr>
        <w:t>a:</w:t>
      </w:r>
      <w:r>
        <w:rPr>
          <w:rFonts w:ascii="Consolas" w:hAnsi="Consolas"/>
          <w:sz w:val="18"/>
        </w:rPr>
        <w:br w:type="textWrapping"/>
      </w:r>
      <w:r>
        <w:rPr>
          <w:rFonts w:ascii="Consolas" w:hAnsi="Consolas"/>
          <w:sz w:val="18"/>
        </w:rPr>
        <w:t>tensor([[ 1.5628, -1.2943,  0.5502],</w:t>
      </w:r>
      <w:r>
        <w:rPr>
          <w:rFonts w:ascii="Consolas" w:hAnsi="Consolas"/>
          <w:sz w:val="18"/>
        </w:rPr>
        <w:br w:type="textWrapping"/>
      </w:r>
      <w:r>
        <w:rPr>
          <w:rFonts w:ascii="Consolas" w:hAnsi="Consolas"/>
          <w:sz w:val="18"/>
        </w:rPr>
        <w:t xml:space="preserve">        [ 1.2655,  0.1885,  1.1390]])</w:t>
      </w:r>
      <w:r>
        <w:rPr>
          <w:rFonts w:ascii="Consolas" w:hAnsi="Consolas"/>
          <w:sz w:val="18"/>
        </w:rPr>
        <w:br w:type="textWrapping"/>
      </w:r>
      <w:r>
        <w:rPr>
          <w:rFonts w:ascii="Consolas" w:hAnsi="Consolas"/>
          <w:sz w:val="18"/>
        </w:rPr>
        <w:t>b:</w:t>
      </w:r>
      <w:r>
        <w:rPr>
          <w:rFonts w:ascii="Consolas" w:hAnsi="Consolas"/>
          <w:sz w:val="18"/>
        </w:rPr>
        <w:br w:type="textWrapping"/>
      </w:r>
      <w:r>
        <w:rPr>
          <w:rFonts w:ascii="Consolas" w:hAnsi="Consolas"/>
          <w:sz w:val="18"/>
        </w:rPr>
        <w:t>tensor([[-0.7490, -0.1890, -0.4422],</w:t>
      </w:r>
      <w:r>
        <w:rPr>
          <w:rFonts w:ascii="Consolas" w:hAnsi="Consolas"/>
          <w:sz w:val="18"/>
        </w:rPr>
        <w:br w:type="textWrapping"/>
      </w:r>
      <w:r>
        <w:rPr>
          <w:rFonts w:ascii="Consolas" w:hAnsi="Consolas"/>
          <w:sz w:val="18"/>
        </w:rPr>
        <w:t xml:space="preserve">        [-1.1551,  2.0982, -0.9174]])</w:t>
      </w:r>
      <w:r>
        <w:rPr>
          <w:rFonts w:ascii="Consolas" w:hAnsi="Consolas"/>
          <w:sz w:val="18"/>
        </w:rPr>
        <w:br w:type="textWrapping"/>
      </w:r>
      <w:r>
        <w:rPr>
          <w:rFonts w:ascii="Consolas" w:hAnsi="Consolas"/>
          <w:sz w:val="18"/>
        </w:rPr>
        <w:br w:type="textWrapping"/>
      </w:r>
      <w:r>
        <w:rPr>
          <w:rFonts w:ascii="Consolas" w:hAnsi="Consolas"/>
          <w:sz w:val="18"/>
        </w:rPr>
        <w:t>a + b:</w:t>
      </w:r>
      <w:r>
        <w:rPr>
          <w:rFonts w:ascii="Consolas" w:hAnsi="Consolas"/>
          <w:sz w:val="18"/>
        </w:rPr>
        <w:br w:type="textWrapping"/>
      </w:r>
      <w:r>
        <w:rPr>
          <w:rFonts w:ascii="Consolas" w:hAnsi="Consolas"/>
          <w:sz w:val="18"/>
        </w:rPr>
        <w:t>tensor([[ 0.8138, -1.4833,  0.1080],</w:t>
      </w:r>
      <w:r>
        <w:rPr>
          <w:rFonts w:ascii="Consolas" w:hAnsi="Consolas"/>
          <w:sz w:val="18"/>
        </w:rPr>
        <w:br w:type="textWrapping"/>
      </w:r>
      <w:r>
        <w:rPr>
          <w:rFonts w:ascii="Consolas" w:hAnsi="Consolas"/>
          <w:sz w:val="18"/>
        </w:rPr>
        <w:t xml:space="preserve">        [ 0.1104,  2.2867,  0.2216]])</w:t>
      </w:r>
      <w:r>
        <w:rPr>
          <w:rFonts w:ascii="Consolas" w:hAnsi="Consolas"/>
          <w:sz w:val="18"/>
        </w:rPr>
        <w:br w:type="textWrapping"/>
      </w:r>
      <w:r>
        <w:rPr>
          <w:rFonts w:ascii="Consolas" w:hAnsi="Consolas"/>
          <w:sz w:val="18"/>
        </w:rPr>
        <w:br w:type="textWrapping"/>
      </w:r>
      <w:r>
        <w:rPr>
          <w:rFonts w:ascii="Consolas" w:hAnsi="Consolas"/>
          <w:sz w:val="18"/>
        </w:rPr>
        <w:t>a / b:</w:t>
      </w:r>
      <w:r>
        <w:rPr>
          <w:rFonts w:ascii="Consolas" w:hAnsi="Consolas"/>
          <w:sz w:val="18"/>
        </w:rPr>
        <w:br w:type="textWrapping"/>
      </w:r>
      <w:r>
        <w:rPr>
          <w:rFonts w:ascii="Consolas" w:hAnsi="Consolas"/>
          <w:sz w:val="18"/>
        </w:rPr>
        <w:t>tensor([[-2.0866,  6.8486, -1.2443],</w:t>
      </w:r>
      <w:r>
        <w:rPr>
          <w:rFonts w:ascii="Consolas" w:hAnsi="Consolas"/>
          <w:sz w:val="18"/>
        </w:rPr>
        <w:br w:type="textWrapping"/>
      </w:r>
      <w:r>
        <w:rPr>
          <w:rFonts w:ascii="Consolas" w:hAnsi="Consolas"/>
          <w:sz w:val="18"/>
        </w:rPr>
        <w:t xml:space="preserve">        [-1.0955,  0.0898, -1.2415]])</w:t>
      </w:r>
      <w:r>
        <w:rPr>
          <w:rFonts w:ascii="Consolas" w:hAnsi="Consolas"/>
          <w:sz w:val="18"/>
        </w:rPr>
        <w:br w:type="textWrapping"/>
      </w:r>
      <w:r>
        <w:rPr>
          <w:rFonts w:ascii="Consolas" w:hAnsi="Consolas"/>
          <w:sz w:val="18"/>
        </w:rPr>
        <w:br w:type="textWrapping"/>
      </w:r>
      <w:r>
        <w:rPr>
          <w:rFonts w:ascii="Consolas" w:hAnsi="Consolas"/>
          <w:sz w:val="18"/>
        </w:rPr>
        <w:t>a^2:</w:t>
      </w:r>
      <w:r>
        <w:rPr>
          <w:rFonts w:ascii="Consolas" w:hAnsi="Consolas"/>
          <w:sz w:val="18"/>
        </w:rPr>
        <w:br w:type="textWrapping"/>
      </w:r>
      <w:r>
        <w:rPr>
          <w:rFonts w:ascii="Consolas" w:hAnsi="Consolas"/>
          <w:sz w:val="18"/>
        </w:rPr>
        <w:t>tensor([[2.4423, 1.6751, 0.3027],</w:t>
      </w:r>
      <w:r>
        <w:rPr>
          <w:rFonts w:ascii="Consolas" w:hAnsi="Consolas"/>
          <w:sz w:val="18"/>
        </w:rPr>
        <w:br w:type="textWrapping"/>
      </w:r>
      <w:r>
        <w:rPr>
          <w:rFonts w:ascii="Consolas" w:hAnsi="Consolas"/>
          <w:sz w:val="18"/>
        </w:rPr>
        <w:t xml:space="preserve">        [1.6014, 0.0355, 1.2973]])</w:t>
      </w:r>
      <w:r>
        <w:rPr>
          <w:rFonts w:ascii="Consolas" w:hAnsi="Consolas"/>
          <w:sz w:val="18"/>
        </w:rPr>
        <w:br w:type="textWrapping"/>
      </w:r>
      <w:r>
        <w:rPr>
          <w:rFonts w:ascii="Consolas" w:hAnsi="Consolas"/>
          <w:sz w:val="18"/>
        </w:rPr>
        <w:br w:type="textWrapping"/>
      </w:r>
      <w:r>
        <w:rPr>
          <w:rFonts w:ascii="Consolas" w:hAnsi="Consolas"/>
          <w:sz w:val="18"/>
        </w:rPr>
        <w:t>Matrix multiplication:</w:t>
      </w:r>
      <w:r>
        <w:rPr>
          <w:rFonts w:ascii="Consolas" w:hAnsi="Consolas"/>
          <w:sz w:val="18"/>
        </w:rPr>
        <w:br w:type="textWrapping"/>
      </w:r>
      <w:r>
        <w:rPr>
          <w:rFonts w:ascii="Consolas" w:hAnsi="Consolas"/>
          <w:sz w:val="18"/>
        </w:rPr>
        <w:t>tensor([[-1.1691, -5.0255],</w:t>
      </w:r>
      <w:r>
        <w:rPr>
          <w:rFonts w:ascii="Consolas" w:hAnsi="Consolas"/>
          <w:sz w:val="18"/>
        </w:rPr>
        <w:br w:type="textWrapping"/>
      </w:r>
      <w:r>
        <w:rPr>
          <w:rFonts w:ascii="Consolas" w:hAnsi="Consolas"/>
          <w:sz w:val="18"/>
        </w:rPr>
        <w:t xml:space="preserve">        [-1.4870, -2.1113]])</w:t>
      </w:r>
    </w:p>
    <w:p w14:paraId="57A2A891"/>
    <w:p w14:paraId="4E8BD08B">
      <w:r>
        <w:rPr>
          <w:rFonts w:ascii="Times New Roman" w:hAnsi="Times New Roman"/>
          <w:b/>
          <w:i w:val="0"/>
          <w:sz w:val="22"/>
        </w:rPr>
        <w:t>Yêu cầu:</w:t>
      </w:r>
    </w:p>
    <w:p w14:paraId="20C2EC59">
      <w:pPr>
        <w:pStyle w:val="23"/>
      </w:pPr>
      <w:r>
        <w:rPr>
          <w:rFonts w:ascii="Times New Roman" w:hAnsi="Times New Roman"/>
          <w:b w:val="0"/>
          <w:i w:val="0"/>
          <w:sz w:val="22"/>
        </w:rPr>
        <w:t>Phân biệt phép toán a * b với a @ b.T.</w:t>
      </w:r>
    </w:p>
    <w:p w14:paraId="66FFB4AB">
      <w:pPr>
        <w:pStyle w:val="23"/>
      </w:pPr>
      <w:r>
        <w:rPr>
          <w:rFonts w:ascii="Times New Roman" w:hAnsi="Times New Roman"/>
          <w:b w:val="0"/>
          <w:i w:val="0"/>
          <w:sz w:val="22"/>
        </w:rPr>
        <w:t>Cho biết shape của kết quả a @ b.T.</w:t>
      </w:r>
    </w:p>
    <w:p w14:paraId="1FD4C85A">
      <w:r>
        <w:rPr>
          <w:rFonts w:ascii="Times New Roman" w:hAnsi="Times New Roman"/>
          <w:b/>
          <w:i w:val="0"/>
          <w:sz w:val="26"/>
        </w:rPr>
        <w:t>Phân biệt a * b và a @ b.T</w:t>
      </w:r>
    </w:p>
    <w:p w14:paraId="33DB3ACA"/>
    <w:p w14:paraId="6627807D">
      <w:pPr>
        <w:pStyle w:val="23"/>
        <w:numPr>
          <w:numId w:val="0"/>
        </w:numPr>
        <w:ind w:leftChars="0"/>
        <w:rPr>
          <w:b/>
          <w:bCs/>
        </w:rPr>
      </w:pPr>
      <w:r>
        <w:rPr>
          <w:rFonts w:ascii="Times New Roman" w:hAnsi="Times New Roman"/>
          <w:b/>
          <w:bCs/>
          <w:i w:val="0"/>
          <w:sz w:val="22"/>
        </w:rPr>
        <w:t>a * b</w:t>
      </w:r>
    </w:p>
    <w:p w14:paraId="7646417C">
      <w:pPr>
        <w:pStyle w:val="23"/>
      </w:pPr>
      <w:r>
        <w:rPr>
          <w:rFonts w:ascii="Times New Roman" w:hAnsi="Times New Roman"/>
          <w:b w:val="0"/>
          <w:i w:val="0"/>
          <w:sz w:val="22"/>
        </w:rPr>
        <w:t>Là phép nhân phần tử (element-wise multiplication).</w:t>
      </w:r>
    </w:p>
    <w:p w14:paraId="2F270BE1">
      <w:pPr>
        <w:pStyle w:val="23"/>
      </w:pPr>
      <w:r>
        <w:rPr>
          <w:rFonts w:ascii="Times New Roman" w:hAnsi="Times New Roman"/>
          <w:b w:val="0"/>
          <w:i w:val="0"/>
          <w:sz w:val="22"/>
        </w:rPr>
        <w:t>a và b phải có cùng shape (ở đây đều là (2, 3)).</w:t>
      </w:r>
    </w:p>
    <w:p w14:paraId="78FDAC39">
      <w:pPr>
        <w:pStyle w:val="23"/>
      </w:pPr>
      <w:r>
        <w:rPr>
          <w:rFonts w:ascii="Times New Roman" w:hAnsi="Times New Roman"/>
          <w:b w:val="0"/>
          <w:i w:val="0"/>
          <w:sz w:val="22"/>
        </w:rPr>
        <w:t>Kết quả là một tensor cùng shape (2, 3), trong đó mỗi phần tử là tích của hai phần tử tương ứng:</w:t>
      </w:r>
    </w:p>
    <w:p w14:paraId="302407C9">
      <w:r>
        <w:rPr>
          <w:rFonts w:ascii="Times New Roman" w:hAnsi="Times New Roman"/>
          <w:b w:val="0"/>
          <w:i w:val="0"/>
          <w:sz w:val="22"/>
        </w:rPr>
        <w:t>\[</w:t>
      </w:r>
    </w:p>
    <w:p w14:paraId="293A1C61">
      <w:r>
        <w:rPr>
          <w:rFonts w:ascii="Times New Roman" w:hAnsi="Times New Roman"/>
          <w:b w:val="0"/>
          <w:i w:val="0"/>
          <w:sz w:val="22"/>
        </w:rPr>
        <w:t>(a * b)_{ij} = a_{ij} \cdot b_{ij}</w:t>
      </w:r>
      <w:bookmarkStart w:id="1" w:name="_GoBack"/>
      <w:bookmarkEnd w:id="1"/>
    </w:p>
    <w:p w14:paraId="065AF083">
      <w:r>
        <w:rPr>
          <w:rFonts w:ascii="Times New Roman" w:hAnsi="Times New Roman"/>
          <w:b w:val="0"/>
          <w:i w:val="0"/>
          <w:sz w:val="22"/>
        </w:rPr>
        <w:t>\]</w:t>
      </w:r>
    </w:p>
    <w:p w14:paraId="4A9FB6CA"/>
    <w:p w14:paraId="098975DC">
      <w:pPr>
        <w:pStyle w:val="23"/>
      </w:pPr>
      <w:r>
        <w:rPr>
          <w:rFonts w:ascii="Times New Roman" w:hAnsi="Times New Roman"/>
          <w:b w:val="0"/>
          <w:i w:val="0"/>
          <w:sz w:val="22"/>
        </w:rPr>
        <w:t>a @ b.T</w:t>
      </w:r>
    </w:p>
    <w:p w14:paraId="61AE0693">
      <w:pPr>
        <w:pStyle w:val="23"/>
      </w:pPr>
      <w:r>
        <w:rPr>
          <w:rFonts w:ascii="Times New Roman" w:hAnsi="Times New Roman"/>
          <w:b w:val="0"/>
          <w:i w:val="0"/>
          <w:sz w:val="22"/>
        </w:rPr>
        <w:t>Là phép nhân ma trận (matrix multiplication) giữa a và chuyển vị của b.</w:t>
      </w:r>
    </w:p>
    <w:p w14:paraId="58C24D01">
      <w:pPr>
        <w:pStyle w:val="23"/>
      </w:pPr>
      <w:r>
        <w:rPr>
          <w:rFonts w:ascii="Times New Roman" w:hAnsi="Times New Roman"/>
          <w:b w:val="0"/>
          <w:i w:val="0"/>
          <w:sz w:val="22"/>
        </w:rPr>
        <w:t>a có shape (2, 3), b.T có shape (3, 2).</w:t>
      </w:r>
    </w:p>
    <w:p w14:paraId="721729AB">
      <w:pPr>
        <w:pStyle w:val="23"/>
      </w:pPr>
      <w:r>
        <w:rPr>
          <w:rFonts w:ascii="Times New Roman" w:hAnsi="Times New Roman"/>
          <w:b w:val="0"/>
          <w:i w:val="0"/>
          <w:sz w:val="22"/>
        </w:rPr>
        <w:t>Phép nhân ma trận chỉ hợp lệ khi số cột của ma trận trái bằng số hàng của ma trận phải: \(3 = 3\) → OK.</w:t>
      </w:r>
    </w:p>
    <w:p w14:paraId="06C95135">
      <w:pPr>
        <w:pStyle w:val="23"/>
      </w:pPr>
      <w:r>
        <w:rPr>
          <w:rFonts w:ascii="Times New Roman" w:hAnsi="Times New Roman"/>
          <w:b w:val="0"/>
          <w:i w:val="0"/>
          <w:sz w:val="22"/>
        </w:rPr>
        <w:t>Kết quả là một ma trận có shape (2, 2), với công thức:</w:t>
      </w:r>
    </w:p>
    <w:p w14:paraId="1045775B">
      <w:r>
        <w:rPr>
          <w:rFonts w:ascii="Times New Roman" w:hAnsi="Times New Roman"/>
          <w:b w:val="0"/>
          <w:i w:val="0"/>
          <w:sz w:val="22"/>
        </w:rPr>
        <w:t>\[</w:t>
      </w:r>
    </w:p>
    <w:p w14:paraId="258650C5">
      <w:r>
        <w:rPr>
          <w:rFonts w:ascii="Times New Roman" w:hAnsi="Times New Roman"/>
          <w:b w:val="0"/>
          <w:i w:val="0"/>
          <w:sz w:val="22"/>
        </w:rPr>
        <w:t>(a @ b.T)_{ij} = \sum_{k=1}^{3} a_{ik} \cdot b_{jk}</w:t>
      </w:r>
    </w:p>
    <w:p w14:paraId="71BB0711">
      <w:r>
        <w:rPr>
          <w:rFonts w:ascii="Times New Roman" w:hAnsi="Times New Roman"/>
          <w:b w:val="0"/>
          <w:i w:val="0"/>
          <w:sz w:val="22"/>
        </w:rPr>
        <w:t>\]</w:t>
      </w:r>
    </w:p>
    <w:p w14:paraId="7D8B07F3">
      <w:r>
        <w:rPr>
          <w:rFonts w:ascii="Times New Roman" w:hAnsi="Times New Roman"/>
          <w:b w:val="0"/>
          <w:i w:val="0"/>
          <w:sz w:val="22"/>
        </w:rPr>
        <w:t>(lưu ý b.T nên chỉ số hàng của b.T chính là chỉ số cột của b).</w:t>
      </w:r>
    </w:p>
    <w:p w14:paraId="6ACA198E"/>
    <w:p w14:paraId="6A6E0DA9">
      <w:r>
        <w:rPr>
          <w:rFonts w:ascii="Times New Roman" w:hAnsi="Times New Roman"/>
          <w:b w:val="0"/>
          <w:i w:val="0"/>
          <w:sz w:val="22"/>
        </w:rPr>
        <w:t>Tóm lại:</w:t>
      </w:r>
    </w:p>
    <w:p w14:paraId="631590A3">
      <w:pPr>
        <w:pStyle w:val="23"/>
      </w:pPr>
      <w:r>
        <w:rPr>
          <w:rFonts w:ascii="Times New Roman" w:hAnsi="Times New Roman"/>
          <w:b w:val="0"/>
          <w:i w:val="0"/>
          <w:sz w:val="22"/>
        </w:rPr>
        <w:t>"*" -&gt; nhân từng cặp phần tử tương ứng, giữ nguyên shape.</w:t>
      </w:r>
    </w:p>
    <w:p w14:paraId="082C5563">
      <w:pPr>
        <w:pStyle w:val="23"/>
      </w:pPr>
      <w:r>
        <w:rPr>
          <w:rFonts w:ascii="Times New Roman" w:hAnsi="Times New Roman"/>
          <w:b w:val="0"/>
          <w:i w:val="0"/>
          <w:sz w:val="22"/>
        </w:rPr>
        <w:t>"@" -&gt; nhân ma trận theo quy tắc đại số tuyến tính, shape kết quả phụ thuộc vào kích thước hai ma trận.</w:t>
      </w:r>
    </w:p>
    <w:p w14:paraId="5EEC9376">
      <w:r>
        <w:rPr>
          <w:rFonts w:ascii="Times New Roman" w:hAnsi="Times New Roman"/>
          <w:b/>
          <w:i w:val="0"/>
          <w:sz w:val="20"/>
        </w:rPr>
        <w:t>Mã lệnh:</w:t>
      </w:r>
    </w:p>
    <w:p w14:paraId="440E072F">
      <w:pPr>
        <w:shd w:val="clear" w:fill="F3F4F6"/>
        <w:ind w:left="360"/>
        <w:jc w:val="left"/>
      </w:pPr>
      <w:r>
        <w:rPr>
          <w:rFonts w:ascii="Consolas" w:hAnsi="Consolas"/>
          <w:color w:val="000000"/>
          <w:sz w:val="20"/>
        </w:rPr>
        <w:t>#cho biet shape cau ket qua a @ b.T</w:t>
      </w:r>
      <w:r>
        <w:rPr>
          <w:rFonts w:ascii="Consolas" w:hAnsi="Consolas"/>
          <w:color w:val="000000"/>
          <w:sz w:val="20"/>
        </w:rPr>
        <w:br w:type="textWrapping"/>
      </w:r>
      <w:r>
        <w:rPr>
          <w:rFonts w:ascii="Consolas" w:hAnsi="Consolas"/>
          <w:color w:val="000000"/>
          <w:sz w:val="20"/>
        </w:rPr>
        <w:t>result = a @ b.T</w:t>
      </w:r>
      <w:r>
        <w:rPr>
          <w:rFonts w:ascii="Consolas" w:hAnsi="Consolas"/>
          <w:color w:val="000000"/>
          <w:sz w:val="20"/>
        </w:rPr>
        <w:br w:type="textWrapping"/>
      </w:r>
      <w:r>
        <w:rPr>
          <w:rFonts w:ascii="Consolas" w:hAnsi="Consolas"/>
          <w:color w:val="000000"/>
          <w:sz w:val="20"/>
        </w:rPr>
        <w:t>print("\nShape of the result:")</w:t>
      </w:r>
      <w:r>
        <w:rPr>
          <w:rFonts w:ascii="Consolas" w:hAnsi="Consolas"/>
          <w:color w:val="000000"/>
          <w:sz w:val="20"/>
        </w:rPr>
        <w:br w:type="textWrapping"/>
      </w:r>
      <w:r>
        <w:rPr>
          <w:rFonts w:ascii="Consolas" w:hAnsi="Consolas"/>
          <w:color w:val="000000"/>
          <w:sz w:val="20"/>
        </w:rPr>
        <w:t>print(result.shape)</w:t>
      </w:r>
    </w:p>
    <w:p w14:paraId="4FA4C549">
      <w:r>
        <w:rPr>
          <w:rFonts w:ascii="Times New Roman" w:hAnsi="Times New Roman"/>
          <w:b/>
          <w:i w:val="0"/>
          <w:sz w:val="20"/>
        </w:rPr>
        <w:t>Kết quả:</w:t>
      </w:r>
    </w:p>
    <w:p w14:paraId="383E04B4">
      <w:pPr>
        <w:ind w:left="360"/>
      </w:pPr>
      <w:r>
        <w:rPr>
          <w:rFonts w:ascii="Consolas" w:hAnsi="Consolas"/>
          <w:sz w:val="18"/>
        </w:rPr>
        <w:br w:type="textWrapping"/>
      </w:r>
      <w:r>
        <w:rPr>
          <w:rFonts w:ascii="Consolas" w:hAnsi="Consolas"/>
          <w:sz w:val="18"/>
        </w:rPr>
        <w:t>Shape of the result:</w:t>
      </w:r>
      <w:r>
        <w:rPr>
          <w:rFonts w:ascii="Consolas" w:hAnsi="Consolas"/>
          <w:sz w:val="18"/>
        </w:rPr>
        <w:br w:type="textWrapping"/>
      </w:r>
      <w:r>
        <w:rPr>
          <w:rFonts w:ascii="Consolas" w:hAnsi="Consolas"/>
          <w:sz w:val="18"/>
        </w:rPr>
        <w:t>torch.Size([2, 2])</w:t>
      </w:r>
    </w:p>
    <w:p w14:paraId="769E2C44"/>
    <w:p w14:paraId="1F7BABC2">
      <w:r>
        <w:rPr>
          <w:rFonts w:ascii="Times New Roman" w:hAnsi="Times New Roman"/>
          <w:b/>
          <w:i w:val="0"/>
          <w:sz w:val="26"/>
        </w:rPr>
        <w:t>Bài 7. Các hàm thống kê trên Tensor</w:t>
      </w:r>
    </w:p>
    <w:p w14:paraId="04CF8F44">
      <w:r>
        <w:rPr>
          <w:rFonts w:ascii="Times New Roman" w:hAnsi="Times New Roman"/>
          <w:b w:val="0"/>
          <w:i w:val="0"/>
          <w:sz w:val="22"/>
        </w:rPr>
        <w:t>Tính trung bình, độ lệch chuẩn và tổng tích lũy theo từng cột.</w:t>
      </w:r>
    </w:p>
    <w:p w14:paraId="2449E8CC">
      <w:r>
        <w:rPr>
          <w:rFonts w:ascii="Times New Roman" w:hAnsi="Times New Roman"/>
          <w:b/>
          <w:i w:val="0"/>
          <w:sz w:val="20"/>
        </w:rPr>
        <w:t>Mã lệnh:</w:t>
      </w:r>
    </w:p>
    <w:p w14:paraId="3A79E309">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a = torch.randn(3, 4)</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print(a)</w:t>
      </w:r>
      <w:r>
        <w:rPr>
          <w:rFonts w:ascii="Consolas" w:hAnsi="Consolas"/>
          <w:color w:val="000000"/>
          <w:sz w:val="20"/>
        </w:rPr>
        <w:br w:type="textWrapping"/>
      </w:r>
      <w:r>
        <w:rPr>
          <w:rFonts w:ascii="Consolas" w:hAnsi="Consolas"/>
          <w:color w:val="000000"/>
          <w:sz w:val="20"/>
        </w:rPr>
        <w:t>print("\nMean:")</w:t>
      </w:r>
      <w:r>
        <w:rPr>
          <w:rFonts w:ascii="Consolas" w:hAnsi="Consolas"/>
          <w:color w:val="000000"/>
          <w:sz w:val="20"/>
        </w:rPr>
        <w:br w:type="textWrapping"/>
      </w:r>
      <w:r>
        <w:rPr>
          <w:rFonts w:ascii="Consolas" w:hAnsi="Consolas"/>
          <w:color w:val="000000"/>
          <w:sz w:val="20"/>
        </w:rPr>
        <w:t>print(torch.mean(a, dim=0))</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print("\nStandard deviation:")</w:t>
      </w:r>
      <w:r>
        <w:rPr>
          <w:rFonts w:ascii="Consolas" w:hAnsi="Consolas"/>
          <w:color w:val="000000"/>
          <w:sz w:val="20"/>
        </w:rPr>
        <w:br w:type="textWrapping"/>
      </w:r>
      <w:r>
        <w:rPr>
          <w:rFonts w:ascii="Consolas" w:hAnsi="Consolas"/>
          <w:color w:val="000000"/>
          <w:sz w:val="20"/>
        </w:rPr>
        <w:t>print(torch.std(a, dim=0))</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print("\nCumulative sum:")</w:t>
      </w:r>
      <w:r>
        <w:rPr>
          <w:rFonts w:ascii="Consolas" w:hAnsi="Consolas"/>
          <w:color w:val="000000"/>
          <w:sz w:val="20"/>
        </w:rPr>
        <w:br w:type="textWrapping"/>
      </w:r>
      <w:r>
        <w:rPr>
          <w:rFonts w:ascii="Consolas" w:hAnsi="Consolas"/>
          <w:color w:val="000000"/>
          <w:sz w:val="20"/>
        </w:rPr>
        <w:t>print(torch.cumsum(a, dim=0))</w:t>
      </w:r>
    </w:p>
    <w:p w14:paraId="3AF1C6C3">
      <w:r>
        <w:rPr>
          <w:rFonts w:ascii="Times New Roman" w:hAnsi="Times New Roman"/>
          <w:b/>
          <w:i w:val="0"/>
          <w:sz w:val="20"/>
        </w:rPr>
        <w:t>Kết quả:</w:t>
      </w:r>
    </w:p>
    <w:p w14:paraId="0394282F">
      <w:pPr>
        <w:ind w:left="360"/>
      </w:pPr>
      <w:r>
        <w:rPr>
          <w:rFonts w:ascii="Consolas" w:hAnsi="Consolas"/>
          <w:sz w:val="18"/>
        </w:rPr>
        <w:t>tensor([[-0.3697,  0.4444,  0.4447, -1.1881],</w:t>
      </w:r>
      <w:r>
        <w:rPr>
          <w:rFonts w:ascii="Consolas" w:hAnsi="Consolas"/>
          <w:sz w:val="18"/>
        </w:rPr>
        <w:br w:type="textWrapping"/>
      </w:r>
      <w:r>
        <w:rPr>
          <w:rFonts w:ascii="Consolas" w:hAnsi="Consolas"/>
          <w:sz w:val="18"/>
        </w:rPr>
        <w:t xml:space="preserve">        [-1.0208, -0.0254, -0.4520, -1.0683],</w:t>
      </w:r>
      <w:r>
        <w:rPr>
          <w:rFonts w:ascii="Consolas" w:hAnsi="Consolas"/>
          <w:sz w:val="18"/>
        </w:rPr>
        <w:br w:type="textWrapping"/>
      </w:r>
      <w:r>
        <w:rPr>
          <w:rFonts w:ascii="Consolas" w:hAnsi="Consolas"/>
          <w:sz w:val="18"/>
        </w:rPr>
        <w:t xml:space="preserve">        [-1.8263, -0.7710, -0.0740, -1.2936]])</w:t>
      </w:r>
      <w:r>
        <w:rPr>
          <w:rFonts w:ascii="Consolas" w:hAnsi="Consolas"/>
          <w:sz w:val="18"/>
        </w:rPr>
        <w:br w:type="textWrapping"/>
      </w:r>
      <w:r>
        <w:rPr>
          <w:rFonts w:ascii="Consolas" w:hAnsi="Consolas"/>
          <w:sz w:val="18"/>
        </w:rPr>
        <w:br w:type="textWrapping"/>
      </w:r>
      <w:r>
        <w:rPr>
          <w:rFonts w:ascii="Consolas" w:hAnsi="Consolas"/>
          <w:sz w:val="18"/>
        </w:rPr>
        <w:t>Mean:</w:t>
      </w:r>
      <w:r>
        <w:rPr>
          <w:rFonts w:ascii="Consolas" w:hAnsi="Consolas"/>
          <w:sz w:val="18"/>
        </w:rPr>
        <w:br w:type="textWrapping"/>
      </w:r>
      <w:r>
        <w:rPr>
          <w:rFonts w:ascii="Consolas" w:hAnsi="Consolas"/>
          <w:sz w:val="18"/>
        </w:rPr>
        <w:t>tensor([-1.0723, -0.1173, -0.0271, -1.1833])</w:t>
      </w:r>
      <w:r>
        <w:rPr>
          <w:rFonts w:ascii="Consolas" w:hAnsi="Consolas"/>
          <w:sz w:val="18"/>
        </w:rPr>
        <w:br w:type="textWrapping"/>
      </w:r>
      <w:r>
        <w:rPr>
          <w:rFonts w:ascii="Consolas" w:hAnsi="Consolas"/>
          <w:sz w:val="18"/>
        </w:rPr>
        <w:br w:type="textWrapping"/>
      </w:r>
      <w:r>
        <w:rPr>
          <w:rFonts w:ascii="Consolas" w:hAnsi="Consolas"/>
          <w:sz w:val="18"/>
        </w:rPr>
        <w:t>Standard deviation:</w:t>
      </w:r>
      <w:r>
        <w:rPr>
          <w:rFonts w:ascii="Consolas" w:hAnsi="Consolas"/>
          <w:sz w:val="18"/>
        </w:rPr>
        <w:br w:type="textWrapping"/>
      </w:r>
      <w:r>
        <w:rPr>
          <w:rFonts w:ascii="Consolas" w:hAnsi="Consolas"/>
          <w:sz w:val="18"/>
        </w:rPr>
        <w:t>tensor([0.7297, 0.6128, 0.4502, 0.1127])</w:t>
      </w:r>
      <w:r>
        <w:rPr>
          <w:rFonts w:ascii="Consolas" w:hAnsi="Consolas"/>
          <w:sz w:val="18"/>
        </w:rPr>
        <w:br w:type="textWrapping"/>
      </w:r>
      <w:r>
        <w:rPr>
          <w:rFonts w:ascii="Consolas" w:hAnsi="Consolas"/>
          <w:sz w:val="18"/>
        </w:rPr>
        <w:br w:type="textWrapping"/>
      </w:r>
      <w:r>
        <w:rPr>
          <w:rFonts w:ascii="Consolas" w:hAnsi="Consolas"/>
          <w:sz w:val="18"/>
        </w:rPr>
        <w:t>Cumulative sum:</w:t>
      </w:r>
      <w:r>
        <w:rPr>
          <w:rFonts w:ascii="Consolas" w:hAnsi="Consolas"/>
          <w:sz w:val="18"/>
        </w:rPr>
        <w:br w:type="textWrapping"/>
      </w:r>
      <w:r>
        <w:rPr>
          <w:rFonts w:ascii="Consolas" w:hAnsi="Consolas"/>
          <w:sz w:val="18"/>
        </w:rPr>
        <w:t>tensor([[-0.3697,  0.4444,  0.4447, -1.1881],</w:t>
      </w:r>
      <w:r>
        <w:rPr>
          <w:rFonts w:ascii="Consolas" w:hAnsi="Consolas"/>
          <w:sz w:val="18"/>
        </w:rPr>
        <w:br w:type="textWrapping"/>
      </w:r>
      <w:r>
        <w:rPr>
          <w:rFonts w:ascii="Consolas" w:hAnsi="Consolas"/>
          <w:sz w:val="18"/>
        </w:rPr>
        <w:t xml:space="preserve">        [-1.3905,  0.4190, -0.0073, -2.2563],</w:t>
      </w:r>
      <w:r>
        <w:rPr>
          <w:rFonts w:ascii="Consolas" w:hAnsi="Consolas"/>
          <w:sz w:val="18"/>
        </w:rPr>
        <w:br w:type="textWrapping"/>
      </w:r>
      <w:r>
        <w:rPr>
          <w:rFonts w:ascii="Consolas" w:hAnsi="Consolas"/>
          <w:sz w:val="18"/>
        </w:rPr>
        <w:t xml:space="preserve">        [-3.2168, -0.3520, -0.0814, -3.5499]])</w:t>
      </w:r>
    </w:p>
    <w:p w14:paraId="1CB010CF"/>
    <w:p w14:paraId="2BF815D0">
      <w:r>
        <w:rPr>
          <w:rFonts w:ascii="Times New Roman" w:hAnsi="Times New Roman"/>
          <w:b/>
          <w:i w:val="0"/>
          <w:sz w:val="22"/>
        </w:rPr>
        <w:t>Yêu cầu:</w:t>
      </w:r>
    </w:p>
    <w:p w14:paraId="7E31E91B">
      <w:pPr>
        <w:pStyle w:val="23"/>
      </w:pPr>
      <w:r>
        <w:rPr>
          <w:rFonts w:ascii="Times New Roman" w:hAnsi="Times New Roman"/>
          <w:b w:val="0"/>
          <w:i w:val="0"/>
          <w:sz w:val="22"/>
        </w:rPr>
        <w:t>Thay dim=0 bằng dim=1 và nhận xét sự khác nhau.</w:t>
      </w:r>
    </w:p>
    <w:p w14:paraId="654355BB"/>
    <w:p w14:paraId="40E38B6B">
      <w:r>
        <w:rPr>
          <w:rFonts w:ascii="Times New Roman" w:hAnsi="Times New Roman"/>
          <w:b w:val="0"/>
          <w:i w:val="0"/>
          <w:sz w:val="22"/>
        </w:rPr>
        <w:t>Nhận xét sự khác nhau:</w:t>
      </w:r>
    </w:p>
    <w:p w14:paraId="768E08ED">
      <w:pPr>
        <w:pStyle w:val="23"/>
      </w:pPr>
      <w:r>
        <w:rPr>
          <w:rFonts w:ascii="Times New Roman" w:hAnsi="Times New Roman"/>
          <w:b w:val="0"/>
          <w:i w:val="0"/>
          <w:sz w:val="22"/>
        </w:rPr>
        <w:t>dim = 0: thống kê được thực hiện dọc theo trục hàng, cho kết quả theo từng cột.</w:t>
      </w:r>
    </w:p>
    <w:p w14:paraId="49448F31">
      <w:pPr>
        <w:pStyle w:val="23"/>
      </w:pPr>
      <w:r>
        <w:rPr>
          <w:rFonts w:ascii="Times New Roman" w:hAnsi="Times New Roman"/>
          <w:b w:val="0"/>
          <w:i w:val="0"/>
          <w:sz w:val="22"/>
        </w:rPr>
        <w:t>dim = 1: thống kê được thực hiện ngang theo trục cột, cho kết quả theo từng hàng.</w:t>
      </w:r>
    </w:p>
    <w:p w14:paraId="6EF3141C">
      <w:r>
        <w:rPr>
          <w:rFonts w:ascii="Times New Roman" w:hAnsi="Times New Roman"/>
          <w:b/>
          <w:i w:val="0"/>
          <w:sz w:val="26"/>
        </w:rPr>
        <w:t>Bài 8. Autogard cơ bản</w:t>
      </w:r>
    </w:p>
    <w:p w14:paraId="40862F92">
      <w:r>
        <w:rPr>
          <w:rFonts w:ascii="Times New Roman" w:hAnsi="Times New Roman"/>
          <w:b w:val="0"/>
          <w:i w:val="0"/>
          <w:sz w:val="22"/>
        </w:rPr>
        <w:t>Tạo biến có requires_grad=True và dùng backward() để tính đạo hàm tự động.</w:t>
      </w:r>
    </w:p>
    <w:p w14:paraId="5DCD071A">
      <w:r>
        <w:rPr>
          <w:rFonts w:ascii="Times New Roman" w:hAnsi="Times New Roman"/>
          <w:b/>
          <w:i w:val="0"/>
          <w:sz w:val="20"/>
        </w:rPr>
        <w:t>Mã lệnh:</w:t>
      </w:r>
    </w:p>
    <w:p w14:paraId="133FB894">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x = torch.tensor(</w:t>
      </w:r>
      <w:r>
        <w:rPr>
          <w:rFonts w:ascii="Consolas" w:hAnsi="Consolas"/>
          <w:color w:val="000000"/>
          <w:sz w:val="20"/>
        </w:rPr>
        <w:br w:type="textWrapping"/>
      </w:r>
      <w:r>
        <w:rPr>
          <w:rFonts w:ascii="Consolas" w:hAnsi="Consolas"/>
          <w:color w:val="000000"/>
          <w:sz w:val="20"/>
        </w:rPr>
        <w:t>3.6,</w:t>
      </w:r>
      <w:r>
        <w:rPr>
          <w:rFonts w:ascii="Consolas" w:hAnsi="Consolas"/>
          <w:color w:val="000000"/>
          <w:sz w:val="20"/>
        </w:rPr>
        <w:br w:type="textWrapping"/>
      </w:r>
      <w:r>
        <w:rPr>
          <w:rFonts w:ascii="Consolas" w:hAnsi="Consolas"/>
          <w:color w:val="000000"/>
          <w:sz w:val="20"/>
        </w:rPr>
        <w:t>requires_grad=True</w:t>
      </w:r>
      <w:r>
        <w:rPr>
          <w:rFonts w:ascii="Consolas" w:hAnsi="Consolas"/>
          <w:color w:val="000000"/>
          <w:sz w:val="20"/>
        </w:rPr>
        <w:br w:type="textWrapping"/>
      </w:r>
      <w:r>
        <w:rPr>
          <w:rFonts w:ascii="Consolas" w:hAnsi="Consolas"/>
          <w:color w:val="000000"/>
          <w:sz w:val="20"/>
        </w:rPr>
        <w:t>)</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y = x * x</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y.backward()</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print("x =", x)</w:t>
      </w:r>
      <w:r>
        <w:rPr>
          <w:rFonts w:ascii="Consolas" w:hAnsi="Consolas"/>
          <w:color w:val="000000"/>
          <w:sz w:val="20"/>
        </w:rPr>
        <w:br w:type="textWrapping"/>
      </w:r>
      <w:r>
        <w:rPr>
          <w:rFonts w:ascii="Consolas" w:hAnsi="Consolas"/>
          <w:color w:val="000000"/>
          <w:sz w:val="20"/>
        </w:rPr>
        <w:t>print("y =", y)</w:t>
      </w:r>
      <w:r>
        <w:rPr>
          <w:rFonts w:ascii="Consolas" w:hAnsi="Consolas"/>
          <w:color w:val="000000"/>
          <w:sz w:val="20"/>
        </w:rPr>
        <w:br w:type="textWrapping"/>
      </w:r>
      <w:r>
        <w:rPr>
          <w:rFonts w:ascii="Consolas" w:hAnsi="Consolas"/>
          <w:color w:val="000000"/>
          <w:sz w:val="20"/>
        </w:rPr>
        <w:t>print("x.grad =", x.grad)</w:t>
      </w:r>
    </w:p>
    <w:p w14:paraId="78769711">
      <w:r>
        <w:rPr>
          <w:rFonts w:ascii="Times New Roman" w:hAnsi="Times New Roman"/>
          <w:b/>
          <w:i w:val="0"/>
          <w:sz w:val="20"/>
        </w:rPr>
        <w:t>Kết quả:</w:t>
      </w:r>
    </w:p>
    <w:p w14:paraId="4DD91627">
      <w:pPr>
        <w:ind w:left="360"/>
      </w:pPr>
      <w:r>
        <w:rPr>
          <w:rFonts w:ascii="Consolas" w:hAnsi="Consolas"/>
          <w:sz w:val="18"/>
        </w:rPr>
        <w:t>x = tensor(3.6000, requires_grad=True)</w:t>
      </w:r>
      <w:r>
        <w:rPr>
          <w:rFonts w:ascii="Consolas" w:hAnsi="Consolas"/>
          <w:sz w:val="18"/>
        </w:rPr>
        <w:br w:type="textWrapping"/>
      </w:r>
      <w:r>
        <w:rPr>
          <w:rFonts w:ascii="Consolas" w:hAnsi="Consolas"/>
          <w:sz w:val="18"/>
        </w:rPr>
        <w:t>y = tensor(12.9600, grad_fn=&lt;MulBackward0&gt;)</w:t>
      </w:r>
      <w:r>
        <w:rPr>
          <w:rFonts w:ascii="Consolas" w:hAnsi="Consolas"/>
          <w:sz w:val="18"/>
        </w:rPr>
        <w:br w:type="textWrapping"/>
      </w:r>
      <w:r>
        <w:rPr>
          <w:rFonts w:ascii="Consolas" w:hAnsi="Consolas"/>
          <w:sz w:val="18"/>
        </w:rPr>
        <w:t>x.grad = tensor(7.2000)</w:t>
      </w:r>
    </w:p>
    <w:p w14:paraId="47A5404A"/>
    <w:p w14:paraId="0918E992">
      <w:r>
        <w:rPr>
          <w:rFonts w:ascii="Times New Roman" w:hAnsi="Times New Roman"/>
          <w:b/>
          <w:i w:val="0"/>
          <w:sz w:val="22"/>
        </w:rPr>
        <w:t>Yêu cầu:</w:t>
      </w:r>
    </w:p>
    <w:p w14:paraId="2CC5657C">
      <w:pPr>
        <w:pStyle w:val="23"/>
      </w:pPr>
      <w:r>
        <w:rPr>
          <w:rFonts w:ascii="Times New Roman" w:hAnsi="Times New Roman"/>
          <w:b w:val="0"/>
          <w:i w:val="0"/>
          <w:sz w:val="22"/>
        </w:rPr>
        <w:t>Tính thủ công đạo hàm của y = x^2 tại x = 3.6 và so sánh với x gard.</w:t>
      </w:r>
    </w:p>
    <w:p w14:paraId="72DB0A45">
      <w:pPr>
        <w:pStyle w:val="23"/>
      </w:pPr>
      <w:r>
        <w:rPr>
          <w:rFonts w:ascii="Times New Roman" w:hAnsi="Times New Roman"/>
          <w:b w:val="0"/>
          <w:i w:val="0"/>
          <w:sz w:val="22"/>
        </w:rPr>
        <w:t>Đổi hàm thành y = 3</w:t>
      </w:r>
      <w:r>
        <w:rPr>
          <w:rFonts w:ascii="Times New Roman" w:hAnsi="Times New Roman"/>
          <w:b w:val="0"/>
          <w:i/>
          <w:sz w:val="22"/>
        </w:rPr>
        <w:t>x2 + 2</w:t>
      </w:r>
      <w:r>
        <w:rPr>
          <w:rFonts w:ascii="Times New Roman" w:hAnsi="Times New Roman"/>
          <w:b w:val="0"/>
          <w:i w:val="0"/>
          <w:sz w:val="22"/>
        </w:rPr>
        <w:t>x + 1 và kiểm tra gradient.</w:t>
      </w:r>
    </w:p>
    <w:p w14:paraId="4E08018E">
      <w:pPr>
        <w:pStyle w:val="29"/>
      </w:pPr>
      <w:r>
        <w:rPr>
          <w:rFonts w:ascii="Times New Roman" w:hAnsi="Times New Roman"/>
          <w:b w:val="0"/>
          <w:i w:val="0"/>
          <w:sz w:val="22"/>
        </w:rPr>
        <w:t xml:space="preserve">Tính thủ công đạo hàm của </w:t>
      </w:r>
      <w:r>
        <w:rPr>
          <w:rFonts w:ascii="Times New Roman" w:hAnsi="Times New Roman"/>
          <w:b w:val="0"/>
          <w:i/>
          <w:sz w:val="22"/>
        </w:rPr>
        <w:t>y = x^2</w:t>
      </w:r>
      <w:r>
        <w:rPr>
          <w:rFonts w:ascii="Times New Roman" w:hAnsi="Times New Roman"/>
          <w:b w:val="0"/>
          <w:i w:val="0"/>
          <w:sz w:val="22"/>
        </w:rPr>
        <w:t xml:space="preserve"> tại </w:t>
      </w:r>
      <w:r>
        <w:rPr>
          <w:rFonts w:ascii="Times New Roman" w:hAnsi="Times New Roman"/>
          <w:b w:val="0"/>
          <w:i/>
          <w:sz w:val="22"/>
        </w:rPr>
        <w:t>x = 3.6</w:t>
      </w:r>
    </w:p>
    <w:p w14:paraId="22A5EDC9"/>
    <w:p w14:paraId="464C17C4">
      <w:r>
        <w:rPr>
          <w:rFonts w:ascii="Times New Roman" w:hAnsi="Times New Roman"/>
          <w:b w:val="0"/>
          <w:i w:val="0"/>
          <w:sz w:val="22"/>
        </w:rPr>
        <w:t>Hàm:</w:t>
      </w:r>
    </w:p>
    <w:p w14:paraId="70C1A384"/>
    <w:p w14:paraId="3E95676E">
      <w:r>
        <w:rPr>
          <w:rFonts w:ascii="Times New Roman" w:hAnsi="Times New Roman"/>
          <w:b w:val="0"/>
          <w:i w:val="0"/>
          <w:sz w:val="22"/>
        </w:rPr>
        <w:t>y = x^2</w:t>
      </w:r>
    </w:p>
    <w:p w14:paraId="3CC82ABD"/>
    <w:p w14:paraId="27C438CD">
      <w:r>
        <w:rPr>
          <w:rFonts w:ascii="Times New Roman" w:hAnsi="Times New Roman"/>
          <w:b w:val="0"/>
          <w:i w:val="0"/>
          <w:sz w:val="22"/>
        </w:rPr>
        <w:t xml:space="preserve">Đạo hàm theo </w:t>
      </w:r>
      <w:r>
        <w:rPr>
          <w:rFonts w:ascii="Times New Roman" w:hAnsi="Times New Roman"/>
          <w:b w:val="0"/>
          <w:i/>
          <w:sz w:val="22"/>
        </w:rPr>
        <w:t>x</w:t>
      </w:r>
      <w:r>
        <w:rPr>
          <w:rFonts w:ascii="Times New Roman" w:hAnsi="Times New Roman"/>
          <w:b w:val="0"/>
          <w:i w:val="0"/>
          <w:sz w:val="22"/>
        </w:rPr>
        <w:t>:</w:t>
      </w:r>
    </w:p>
    <w:p w14:paraId="492C0944"/>
    <w:p w14:paraId="19EC8C09">
      <w:r>
        <w:rPr>
          <w:rFonts w:ascii="Times New Roman" w:hAnsi="Times New Roman"/>
          <w:b w:val="0"/>
          <w:i w:val="0"/>
          <w:sz w:val="22"/>
        </w:rPr>
        <w:t>\frac{dy}{dx} = 2x</w:t>
      </w:r>
    </w:p>
    <w:p w14:paraId="3F7D6EA7"/>
    <w:p w14:paraId="62EE23F4">
      <w:r>
        <w:rPr>
          <w:rFonts w:ascii="Times New Roman" w:hAnsi="Times New Roman"/>
          <w:b w:val="0"/>
          <w:i w:val="0"/>
          <w:sz w:val="22"/>
        </w:rPr>
        <w:t xml:space="preserve">Tại </w:t>
      </w:r>
      <w:r>
        <w:rPr>
          <w:rFonts w:ascii="Times New Roman" w:hAnsi="Times New Roman"/>
          <w:b w:val="0"/>
          <w:i/>
          <w:sz w:val="22"/>
        </w:rPr>
        <w:t>x = 3.6</w:t>
      </w:r>
      <w:r>
        <w:rPr>
          <w:rFonts w:ascii="Times New Roman" w:hAnsi="Times New Roman"/>
          <w:b w:val="0"/>
          <w:i w:val="0"/>
          <w:sz w:val="22"/>
        </w:rPr>
        <w:t>:</w:t>
      </w:r>
    </w:p>
    <w:p w14:paraId="6EF619E7"/>
    <w:p w14:paraId="095CAA13">
      <w:r>
        <w:rPr>
          <w:rFonts w:ascii="Times New Roman" w:hAnsi="Times New Roman"/>
          <w:b w:val="0"/>
          <w:i w:val="0"/>
          <w:sz w:val="22"/>
        </w:rPr>
        <w:t>\left.\frac{dy}{dx}\right|_{x=3.6} = 2 \times 3.6 = 7.2</w:t>
      </w:r>
    </w:p>
    <w:p w14:paraId="40A771E0">
      <w:r>
        <w:rPr>
          <w:rFonts w:ascii="Times New Roman" w:hAnsi="Times New Roman"/>
          <w:b w:val="0"/>
          <w:i w:val="0"/>
          <w:sz w:val="22"/>
        </w:rPr>
        <w:t>Code kiểm tra:</w:t>
      </w:r>
    </w:p>
    <w:p w14:paraId="046A8E6A">
      <w:r>
        <w:rPr>
          <w:rFonts w:ascii="Times New Roman" w:hAnsi="Times New Roman"/>
          <w:b/>
          <w:i w:val="0"/>
          <w:sz w:val="20"/>
        </w:rPr>
        <w:t>Mã lệnh:</w:t>
      </w:r>
    </w:p>
    <w:p w14:paraId="4328EB0E">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x = torch.tensor(3.6, requires_grad=True)</w:t>
      </w:r>
      <w:r>
        <w:rPr>
          <w:rFonts w:ascii="Consolas" w:hAnsi="Consolas"/>
          <w:color w:val="000000"/>
          <w:sz w:val="20"/>
        </w:rPr>
        <w:br w:type="textWrapping"/>
      </w:r>
      <w:r>
        <w:rPr>
          <w:rFonts w:ascii="Consolas" w:hAnsi="Consolas"/>
          <w:color w:val="000000"/>
          <w:sz w:val="20"/>
        </w:rPr>
        <w:t>y = x * x</w:t>
      </w:r>
      <w:r>
        <w:rPr>
          <w:rFonts w:ascii="Consolas" w:hAnsi="Consolas"/>
          <w:color w:val="000000"/>
          <w:sz w:val="20"/>
        </w:rPr>
        <w:br w:type="textWrapping"/>
      </w:r>
      <w:r>
        <w:rPr>
          <w:rFonts w:ascii="Consolas" w:hAnsi="Consolas"/>
          <w:color w:val="000000"/>
          <w:sz w:val="20"/>
        </w:rPr>
        <w:t>y.backward()</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 xml:space="preserve">print("x =", x)         </w:t>
      </w:r>
      <w:r>
        <w:rPr>
          <w:rFonts w:ascii="Consolas" w:hAnsi="Consolas"/>
          <w:color w:val="000000"/>
          <w:sz w:val="20"/>
        </w:rPr>
        <w:br w:type="textWrapping"/>
      </w:r>
      <w:r>
        <w:rPr>
          <w:rFonts w:ascii="Consolas" w:hAnsi="Consolas"/>
          <w:color w:val="000000"/>
          <w:sz w:val="20"/>
        </w:rPr>
        <w:t xml:space="preserve">print("y =", y)          </w:t>
      </w:r>
      <w:r>
        <w:rPr>
          <w:rFonts w:ascii="Consolas" w:hAnsi="Consolas"/>
          <w:color w:val="000000"/>
          <w:sz w:val="20"/>
        </w:rPr>
        <w:br w:type="textWrapping"/>
      </w:r>
      <w:r>
        <w:rPr>
          <w:rFonts w:ascii="Consolas" w:hAnsi="Consolas"/>
          <w:color w:val="000000"/>
          <w:sz w:val="20"/>
        </w:rPr>
        <w:t>print("x.grad =", x.grad)</w:t>
      </w:r>
    </w:p>
    <w:p w14:paraId="31016150">
      <w:r>
        <w:rPr>
          <w:rFonts w:ascii="Times New Roman" w:hAnsi="Times New Roman"/>
          <w:b/>
          <w:i w:val="0"/>
          <w:sz w:val="20"/>
        </w:rPr>
        <w:t>Kết quả:</w:t>
      </w:r>
    </w:p>
    <w:p w14:paraId="0AFFE1EE">
      <w:pPr>
        <w:ind w:left="360"/>
      </w:pPr>
      <w:r>
        <w:rPr>
          <w:rFonts w:ascii="Consolas" w:hAnsi="Consolas"/>
          <w:sz w:val="18"/>
        </w:rPr>
        <w:t>x = tensor(3.6000, requires_grad=True)</w:t>
      </w:r>
      <w:r>
        <w:rPr>
          <w:rFonts w:ascii="Consolas" w:hAnsi="Consolas"/>
          <w:sz w:val="18"/>
        </w:rPr>
        <w:br w:type="textWrapping"/>
      </w:r>
      <w:r>
        <w:rPr>
          <w:rFonts w:ascii="Consolas" w:hAnsi="Consolas"/>
          <w:sz w:val="18"/>
        </w:rPr>
        <w:t>y = tensor(12.9600, grad_fn=&lt;MulBackward0&gt;)</w:t>
      </w:r>
      <w:r>
        <w:rPr>
          <w:rFonts w:ascii="Consolas" w:hAnsi="Consolas"/>
          <w:sz w:val="18"/>
        </w:rPr>
        <w:br w:type="textWrapping"/>
      </w:r>
      <w:r>
        <w:rPr>
          <w:rFonts w:ascii="Consolas" w:hAnsi="Consolas"/>
          <w:sz w:val="18"/>
        </w:rPr>
        <w:t>x.grad = tensor(7.2000)</w:t>
      </w:r>
    </w:p>
    <w:p w14:paraId="35A545DE"/>
    <w:p w14:paraId="4B3E15F6">
      <w:r>
        <w:rPr>
          <w:rFonts w:ascii="Times New Roman" w:hAnsi="Times New Roman"/>
          <w:b w:val="0"/>
          <w:i w:val="0"/>
          <w:sz w:val="22"/>
        </w:rPr>
        <w:t>-&gt; Giá trị x.gard mà Pytorch trả về là 7.2, khớp hoàn toàn với đạo hàm tính thủ công.</w:t>
      </w:r>
    </w:p>
    <w:p w14:paraId="2749D2C3">
      <w:pPr>
        <w:pStyle w:val="29"/>
      </w:pPr>
      <w:r>
        <w:rPr>
          <w:rFonts w:ascii="Times New Roman" w:hAnsi="Times New Roman"/>
          <w:b w:val="0"/>
          <w:i w:val="0"/>
          <w:sz w:val="22"/>
        </w:rPr>
        <w:t xml:space="preserve">Đổi hàm thành </w:t>
      </w:r>
      <w:r>
        <w:rPr>
          <w:rFonts w:ascii="Times New Roman" w:hAnsi="Times New Roman"/>
          <w:b w:val="0"/>
          <w:i/>
          <w:sz w:val="22"/>
        </w:rPr>
        <w:t>y = 3x^2 + 2x + 1</w:t>
      </w:r>
      <w:r>
        <w:rPr>
          <w:rFonts w:ascii="Times New Roman" w:hAnsi="Times New Roman"/>
          <w:b w:val="0"/>
          <w:i w:val="0"/>
          <w:sz w:val="22"/>
        </w:rPr>
        <w:t xml:space="preserve"> và kiểm tra gradient</w:t>
      </w:r>
    </w:p>
    <w:p w14:paraId="7A853E8A"/>
    <w:p w14:paraId="7546A5A6">
      <w:r>
        <w:rPr>
          <w:rFonts w:ascii="Times New Roman" w:hAnsi="Times New Roman"/>
          <w:b w:val="0"/>
          <w:i w:val="0"/>
          <w:sz w:val="22"/>
        </w:rPr>
        <w:t>Hàm mới:</w:t>
      </w:r>
    </w:p>
    <w:p w14:paraId="7B0A5C75"/>
    <w:p w14:paraId="4BCDCADA">
      <w:r>
        <w:rPr>
          <w:rFonts w:ascii="Times New Roman" w:hAnsi="Times New Roman"/>
          <w:b w:val="0"/>
          <w:i w:val="0"/>
          <w:sz w:val="22"/>
        </w:rPr>
        <w:t>y = 3x^2 + 2x + 1</w:t>
      </w:r>
    </w:p>
    <w:p w14:paraId="0CD7B962"/>
    <w:p w14:paraId="49C4D453">
      <w:r>
        <w:rPr>
          <w:rFonts w:ascii="Times New Roman" w:hAnsi="Times New Roman"/>
          <w:b w:val="0"/>
          <w:i w:val="0"/>
          <w:sz w:val="22"/>
        </w:rPr>
        <w:t>Đạo hàm:</w:t>
      </w:r>
    </w:p>
    <w:p w14:paraId="7CCA025D"/>
    <w:p w14:paraId="03D7CFD6">
      <w:r>
        <w:rPr>
          <w:rFonts w:ascii="Times New Roman" w:hAnsi="Times New Roman"/>
          <w:b w:val="0"/>
          <w:i w:val="0"/>
          <w:sz w:val="22"/>
        </w:rPr>
        <w:t>\frac{dy}{dx} = 6x + 2</w:t>
      </w:r>
    </w:p>
    <w:p w14:paraId="01300D82"/>
    <w:p w14:paraId="20FB2E26">
      <w:r>
        <w:rPr>
          <w:rFonts w:ascii="Times New Roman" w:hAnsi="Times New Roman"/>
          <w:b w:val="0"/>
          <w:i w:val="0"/>
          <w:sz w:val="22"/>
        </w:rPr>
        <w:t xml:space="preserve">Tại </w:t>
      </w:r>
      <w:r>
        <w:rPr>
          <w:rFonts w:ascii="Times New Roman" w:hAnsi="Times New Roman"/>
          <w:b w:val="0"/>
          <w:i/>
          <w:sz w:val="22"/>
        </w:rPr>
        <w:t>x = 3.6</w:t>
      </w:r>
      <w:r>
        <w:rPr>
          <w:rFonts w:ascii="Times New Roman" w:hAnsi="Times New Roman"/>
          <w:b w:val="0"/>
          <w:i w:val="0"/>
          <w:sz w:val="22"/>
        </w:rPr>
        <w:t>:</w:t>
      </w:r>
    </w:p>
    <w:p w14:paraId="5C765A92"/>
    <w:p w14:paraId="2B1882E3">
      <w:r>
        <w:rPr>
          <w:rFonts w:ascii="Times New Roman" w:hAnsi="Times New Roman"/>
          <w:b w:val="0"/>
          <w:i w:val="0"/>
          <w:sz w:val="22"/>
        </w:rPr>
        <w:t>\left.\frac{dy}{dx}\right|_{x=3.6} = 6 \times 3.6 + 2 = 21.6 + 2 = 23.6</w:t>
      </w:r>
    </w:p>
    <w:p w14:paraId="1629060D">
      <w:r>
        <w:rPr>
          <w:rFonts w:ascii="Times New Roman" w:hAnsi="Times New Roman"/>
          <w:b w:val="0"/>
          <w:i w:val="0"/>
          <w:sz w:val="22"/>
        </w:rPr>
        <w:t>Code kiểm tra:</w:t>
      </w:r>
    </w:p>
    <w:p w14:paraId="4C55F433">
      <w:r>
        <w:rPr>
          <w:rFonts w:ascii="Times New Roman" w:hAnsi="Times New Roman"/>
          <w:b/>
          <w:i w:val="0"/>
          <w:sz w:val="20"/>
        </w:rPr>
        <w:t>Mã lệnh:</w:t>
      </w:r>
    </w:p>
    <w:p w14:paraId="0A97973C">
      <w:pPr>
        <w:shd w:val="clear" w:fill="F3F4F6"/>
        <w:ind w:left="360"/>
        <w:jc w:val="left"/>
      </w:pP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x = torch.tensor(3.6, requires_grad=True)</w:t>
      </w:r>
      <w:r>
        <w:rPr>
          <w:rFonts w:ascii="Consolas" w:hAnsi="Consolas"/>
          <w:color w:val="000000"/>
          <w:sz w:val="20"/>
        </w:rPr>
        <w:br w:type="textWrapping"/>
      </w:r>
      <w:r>
        <w:rPr>
          <w:rFonts w:ascii="Consolas" w:hAnsi="Consolas"/>
          <w:color w:val="000000"/>
          <w:sz w:val="20"/>
        </w:rPr>
        <w:t>y = 3 * x**2 + 2 * x + 1</w:t>
      </w:r>
      <w:r>
        <w:rPr>
          <w:rFonts w:ascii="Consolas" w:hAnsi="Consolas"/>
          <w:color w:val="000000"/>
          <w:sz w:val="20"/>
        </w:rPr>
        <w:br w:type="textWrapping"/>
      </w:r>
      <w:r>
        <w:rPr>
          <w:rFonts w:ascii="Consolas" w:hAnsi="Consolas"/>
          <w:color w:val="000000"/>
          <w:sz w:val="20"/>
        </w:rPr>
        <w:t>y.backward()</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print("x =", x)</w:t>
      </w:r>
      <w:r>
        <w:rPr>
          <w:rFonts w:ascii="Consolas" w:hAnsi="Consolas"/>
          <w:color w:val="000000"/>
          <w:sz w:val="20"/>
        </w:rPr>
        <w:br w:type="textWrapping"/>
      </w:r>
      <w:r>
        <w:rPr>
          <w:rFonts w:ascii="Consolas" w:hAnsi="Consolas"/>
          <w:color w:val="000000"/>
          <w:sz w:val="20"/>
        </w:rPr>
        <w:t xml:space="preserve">print("y =", y)     </w:t>
      </w:r>
      <w:r>
        <w:rPr>
          <w:rFonts w:ascii="Consolas" w:hAnsi="Consolas"/>
          <w:color w:val="000000"/>
          <w:sz w:val="20"/>
        </w:rPr>
        <w:br w:type="textWrapping"/>
      </w:r>
      <w:r>
        <w:rPr>
          <w:rFonts w:ascii="Consolas" w:hAnsi="Consolas"/>
          <w:color w:val="000000"/>
          <w:sz w:val="20"/>
        </w:rPr>
        <w:t>print("x.grad =", x.grad)</w:t>
      </w:r>
    </w:p>
    <w:p w14:paraId="78C6F8BF">
      <w:r>
        <w:rPr>
          <w:rFonts w:ascii="Times New Roman" w:hAnsi="Times New Roman"/>
          <w:b/>
          <w:i w:val="0"/>
          <w:sz w:val="20"/>
        </w:rPr>
        <w:t>Kết quả:</w:t>
      </w:r>
    </w:p>
    <w:p w14:paraId="4282A324">
      <w:pPr>
        <w:ind w:left="360"/>
      </w:pPr>
      <w:r>
        <w:rPr>
          <w:rFonts w:ascii="Consolas" w:hAnsi="Consolas"/>
          <w:sz w:val="18"/>
        </w:rPr>
        <w:t>x = tensor(3.6000, requires_grad=True)</w:t>
      </w:r>
      <w:r>
        <w:rPr>
          <w:rFonts w:ascii="Consolas" w:hAnsi="Consolas"/>
          <w:sz w:val="18"/>
        </w:rPr>
        <w:br w:type="textWrapping"/>
      </w:r>
      <w:r>
        <w:rPr>
          <w:rFonts w:ascii="Consolas" w:hAnsi="Consolas"/>
          <w:sz w:val="18"/>
        </w:rPr>
        <w:t>y = tensor(47.0800, grad_fn=&lt;AddBackward0&gt;)</w:t>
      </w:r>
      <w:r>
        <w:rPr>
          <w:rFonts w:ascii="Consolas" w:hAnsi="Consolas"/>
          <w:sz w:val="18"/>
        </w:rPr>
        <w:br w:type="textWrapping"/>
      </w:r>
      <w:r>
        <w:rPr>
          <w:rFonts w:ascii="Consolas" w:hAnsi="Consolas"/>
          <w:sz w:val="18"/>
        </w:rPr>
        <w:t>x.grad = tensor(23.6000)</w:t>
      </w:r>
    </w:p>
    <w:p w14:paraId="1B45A5EB"/>
    <w:p w14:paraId="2B50F5EF">
      <w:r>
        <w:rPr>
          <w:rFonts w:ascii="Times New Roman" w:hAnsi="Times New Roman"/>
          <w:b w:val="0"/>
          <w:i w:val="0"/>
          <w:sz w:val="22"/>
        </w:rPr>
        <w:t>-&gt; x.grad sẽ là 23.6, đúng với đạo hàm tính thủ công 6x + 2 tại x = 3.6.</w:t>
      </w:r>
    </w:p>
    <w:p w14:paraId="332FAD69">
      <w:r>
        <w:rPr>
          <w:rFonts w:ascii="Times New Roman" w:hAnsi="Times New Roman"/>
          <w:b/>
          <w:i w:val="0"/>
          <w:sz w:val="26"/>
        </w:rPr>
        <w:t>Bài 9. Gradient Descent tìm hệ số đa thức</w:t>
      </w:r>
    </w:p>
    <w:p w14:paraId="30E94838">
      <w:r>
        <w:rPr>
          <w:rFonts w:ascii="Times New Roman" w:hAnsi="Times New Roman"/>
          <w:b w:val="0"/>
          <w:i w:val="0"/>
          <w:sz w:val="22"/>
        </w:rPr>
        <w:t>Sinh dữ liệu từ đa thức y = x^2 + 2x + 3, sau đó cùng NAdam và autograd để tìm lại ba hệ số.</w:t>
      </w:r>
    </w:p>
    <w:p w14:paraId="34FE2EBF">
      <w:r>
        <w:rPr>
          <w:rFonts w:ascii="Times New Roman" w:hAnsi="Times New Roman"/>
          <w:b/>
          <w:i w:val="0"/>
          <w:sz w:val="20"/>
        </w:rPr>
        <w:t>Mã lệnh:</w:t>
      </w:r>
    </w:p>
    <w:p w14:paraId="48124778">
      <w:pPr>
        <w:shd w:val="clear" w:fill="F3F4F6"/>
        <w:ind w:left="360"/>
        <w:jc w:val="left"/>
      </w:pPr>
      <w:r>
        <w:rPr>
          <w:rFonts w:ascii="Consolas" w:hAnsi="Consolas"/>
          <w:color w:val="000000"/>
          <w:sz w:val="20"/>
        </w:rPr>
        <w:t>import numpy as np</w:t>
      </w:r>
      <w:r>
        <w:rPr>
          <w:rFonts w:ascii="Consolas" w:hAnsi="Consolas"/>
          <w:color w:val="000000"/>
          <w:sz w:val="20"/>
        </w:rPr>
        <w:br w:type="textWrapping"/>
      </w: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polynomial = np.poly1d([1, 2, 3])</w:t>
      </w:r>
      <w:r>
        <w:rPr>
          <w:rFonts w:ascii="Consolas" w:hAnsi="Consolas"/>
          <w:color w:val="000000"/>
          <w:sz w:val="20"/>
        </w:rPr>
        <w:br w:type="textWrapping"/>
      </w:r>
      <w:r>
        <w:rPr>
          <w:rFonts w:ascii="Consolas" w:hAnsi="Consolas"/>
          <w:color w:val="000000"/>
          <w:sz w:val="20"/>
        </w:rPr>
        <w:t>N = 20</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X = np.random.randn(N, 1) * 5</w:t>
      </w:r>
      <w:r>
        <w:rPr>
          <w:rFonts w:ascii="Consolas" w:hAnsi="Consolas"/>
          <w:color w:val="000000"/>
          <w:sz w:val="20"/>
        </w:rPr>
        <w:br w:type="textWrapping"/>
      </w:r>
      <w:r>
        <w:rPr>
          <w:rFonts w:ascii="Consolas" w:hAnsi="Consolas"/>
          <w:color w:val="000000"/>
          <w:sz w:val="20"/>
        </w:rPr>
        <w:t>Y = polynomial(X)</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XX = np.hstack([</w:t>
      </w:r>
      <w:r>
        <w:rPr>
          <w:rFonts w:ascii="Consolas" w:hAnsi="Consolas"/>
          <w:color w:val="000000"/>
          <w:sz w:val="20"/>
        </w:rPr>
        <w:br w:type="textWrapping"/>
      </w:r>
      <w:r>
        <w:rPr>
          <w:rFonts w:ascii="Consolas" w:hAnsi="Consolas"/>
          <w:color w:val="000000"/>
          <w:sz w:val="20"/>
        </w:rPr>
        <w:t>X * X,</w:t>
      </w:r>
      <w:r>
        <w:rPr>
          <w:rFonts w:ascii="Consolas" w:hAnsi="Consolas"/>
          <w:color w:val="000000"/>
          <w:sz w:val="20"/>
        </w:rPr>
        <w:br w:type="textWrapping"/>
      </w:r>
      <w:r>
        <w:rPr>
          <w:rFonts w:ascii="Consolas" w:hAnsi="Consolas"/>
          <w:color w:val="000000"/>
          <w:sz w:val="20"/>
        </w:rPr>
        <w:t>X,</w:t>
      </w:r>
      <w:r>
        <w:rPr>
          <w:rFonts w:ascii="Consolas" w:hAnsi="Consolas"/>
          <w:color w:val="000000"/>
          <w:sz w:val="20"/>
        </w:rPr>
        <w:br w:type="textWrapping"/>
      </w:r>
      <w:r>
        <w:rPr>
          <w:rFonts w:ascii="Consolas" w:hAnsi="Consolas"/>
          <w:color w:val="000000"/>
          <w:sz w:val="20"/>
        </w:rPr>
        <w:t>np.ones_like(X)</w:t>
      </w:r>
      <w:r>
        <w:rPr>
          <w:rFonts w:ascii="Consolas" w:hAnsi="Consolas"/>
          <w:color w:val="000000"/>
          <w:sz w:val="20"/>
        </w:rPr>
        <w:br w:type="textWrapping"/>
      </w:r>
      <w:r>
        <w:rPr>
          <w:rFonts w:ascii="Consolas" w:hAnsi="Consolas"/>
          <w:color w:val="000000"/>
          <w:sz w:val="20"/>
        </w:rPr>
        <w:t>])</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w = torch.randn(3, 1, requires_grad=True)</w:t>
      </w:r>
      <w:r>
        <w:rPr>
          <w:rFonts w:ascii="Consolas" w:hAnsi="Consolas"/>
          <w:color w:val="000000"/>
          <w:sz w:val="20"/>
        </w:rPr>
        <w:br w:type="textWrapping"/>
      </w:r>
      <w:r>
        <w:rPr>
          <w:rFonts w:ascii="Consolas" w:hAnsi="Consolas"/>
          <w:color w:val="000000"/>
          <w:sz w:val="20"/>
        </w:rPr>
        <w:t>x = torch.tensor(XX, dtype=torch.float32)</w:t>
      </w:r>
      <w:r>
        <w:rPr>
          <w:rFonts w:ascii="Consolas" w:hAnsi="Consolas"/>
          <w:color w:val="000000"/>
          <w:sz w:val="20"/>
        </w:rPr>
        <w:br w:type="textWrapping"/>
      </w:r>
      <w:r>
        <w:rPr>
          <w:rFonts w:ascii="Consolas" w:hAnsi="Consolas"/>
          <w:color w:val="000000"/>
          <w:sz w:val="20"/>
        </w:rPr>
        <w:t>y = torch.tensor(Y, dtype=torch.float32)</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optimizer = torch.optim.NAdam([w], lr=0.01)</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print("Initial coefficients:")</w:t>
      </w:r>
      <w:r>
        <w:rPr>
          <w:rFonts w:ascii="Consolas" w:hAnsi="Consolas"/>
          <w:color w:val="000000"/>
          <w:sz w:val="20"/>
        </w:rPr>
        <w:br w:type="textWrapping"/>
      </w:r>
      <w:r>
        <w:rPr>
          <w:rFonts w:ascii="Consolas" w:hAnsi="Consolas"/>
          <w:color w:val="000000"/>
          <w:sz w:val="20"/>
        </w:rPr>
        <w:t>print(w)</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for epoch in range(1000):</w:t>
      </w:r>
      <w:r>
        <w:rPr>
          <w:rFonts w:ascii="Consolas" w:hAnsi="Consolas"/>
          <w:color w:val="000000"/>
          <w:sz w:val="20"/>
        </w:rPr>
        <w:br w:type="textWrapping"/>
      </w:r>
      <w:r>
        <w:rPr>
          <w:rFonts w:ascii="Consolas" w:hAnsi="Consolas"/>
          <w:color w:val="000000"/>
          <w:sz w:val="20"/>
        </w:rPr>
        <w:t xml:space="preserve">    optimizer.zero_grad()</w:t>
      </w:r>
      <w:r>
        <w:rPr>
          <w:rFonts w:ascii="Consolas" w:hAnsi="Consolas"/>
          <w:color w:val="000000"/>
          <w:sz w:val="20"/>
        </w:rPr>
        <w:br w:type="textWrapping"/>
      </w:r>
      <w:r>
        <w:rPr>
          <w:rFonts w:ascii="Consolas" w:hAnsi="Consolas"/>
          <w:color w:val="000000"/>
          <w:sz w:val="20"/>
        </w:rPr>
        <w:t xml:space="preserve">    y_pred = x @ w</w:t>
      </w:r>
      <w:r>
        <w:rPr>
          <w:rFonts w:ascii="Consolas" w:hAnsi="Consolas"/>
          <w:color w:val="000000"/>
          <w:sz w:val="20"/>
        </w:rPr>
        <w:br w:type="textWrapping"/>
      </w:r>
      <w:r>
        <w:rPr>
          <w:rFonts w:ascii="Consolas" w:hAnsi="Consolas"/>
          <w:color w:val="000000"/>
          <w:sz w:val="20"/>
        </w:rPr>
        <w:t xml:space="preserve">    mse = torch.mean(torch.square(y - y_pred))</w:t>
      </w:r>
      <w:r>
        <w:rPr>
          <w:rFonts w:ascii="Consolas" w:hAnsi="Consolas"/>
          <w:color w:val="000000"/>
          <w:sz w:val="20"/>
        </w:rPr>
        <w:br w:type="textWrapping"/>
      </w:r>
      <w:r>
        <w:rPr>
          <w:rFonts w:ascii="Consolas" w:hAnsi="Consolas"/>
          <w:color w:val="000000"/>
          <w:sz w:val="20"/>
        </w:rPr>
        <w:t xml:space="preserve">    mse.backward()</w:t>
      </w:r>
      <w:r>
        <w:rPr>
          <w:rFonts w:ascii="Consolas" w:hAnsi="Consolas"/>
          <w:color w:val="000000"/>
          <w:sz w:val="20"/>
        </w:rPr>
        <w:br w:type="textWrapping"/>
      </w:r>
      <w:r>
        <w:rPr>
          <w:rFonts w:ascii="Consolas" w:hAnsi="Consolas"/>
          <w:color w:val="000000"/>
          <w:sz w:val="20"/>
        </w:rPr>
        <w:t xml:space="preserve">    optimizer.step()</w:t>
      </w:r>
      <w:r>
        <w:rPr>
          <w:rFonts w:ascii="Consolas" w:hAnsi="Consolas"/>
          <w:color w:val="000000"/>
          <w:sz w:val="20"/>
        </w:rPr>
        <w:br w:type="textWrapping"/>
      </w:r>
      <w:r>
        <w:rPr>
          <w:rFonts w:ascii="Consolas" w:hAnsi="Consolas"/>
          <w:color w:val="000000"/>
          <w:sz w:val="20"/>
        </w:rPr>
        <w:t>print("Learned coefficients:")</w:t>
      </w:r>
      <w:r>
        <w:rPr>
          <w:rFonts w:ascii="Consolas" w:hAnsi="Consolas"/>
          <w:color w:val="000000"/>
          <w:sz w:val="20"/>
        </w:rPr>
        <w:br w:type="textWrapping"/>
      </w:r>
      <w:r>
        <w:rPr>
          <w:rFonts w:ascii="Consolas" w:hAnsi="Consolas"/>
          <w:color w:val="000000"/>
          <w:sz w:val="20"/>
        </w:rPr>
        <w:t>print(w)</w:t>
      </w:r>
    </w:p>
    <w:p w14:paraId="550BB5A4">
      <w:r>
        <w:rPr>
          <w:rFonts w:ascii="Times New Roman" w:hAnsi="Times New Roman"/>
          <w:b/>
          <w:i w:val="0"/>
          <w:sz w:val="20"/>
        </w:rPr>
        <w:t>Kết quả:</w:t>
      </w:r>
    </w:p>
    <w:p w14:paraId="22405160">
      <w:pPr>
        <w:ind w:left="360"/>
      </w:pPr>
      <w:r>
        <w:rPr>
          <w:rFonts w:ascii="Consolas" w:hAnsi="Consolas"/>
          <w:sz w:val="18"/>
        </w:rPr>
        <w:t>Initial coefficients:</w:t>
      </w:r>
      <w:r>
        <w:rPr>
          <w:rFonts w:ascii="Consolas" w:hAnsi="Consolas"/>
          <w:sz w:val="18"/>
        </w:rPr>
        <w:br w:type="textWrapping"/>
      </w:r>
      <w:r>
        <w:rPr>
          <w:rFonts w:ascii="Consolas" w:hAnsi="Consolas"/>
          <w:sz w:val="18"/>
        </w:rPr>
        <w:t>tensor([[1.0611],</w:t>
      </w:r>
      <w:r>
        <w:rPr>
          <w:rFonts w:ascii="Consolas" w:hAnsi="Consolas"/>
          <w:sz w:val="18"/>
        </w:rPr>
        <w:br w:type="textWrapping"/>
      </w:r>
      <w:r>
        <w:rPr>
          <w:rFonts w:ascii="Consolas" w:hAnsi="Consolas"/>
          <w:sz w:val="18"/>
        </w:rPr>
        <w:t xml:space="preserve">        [1.5438],</w:t>
      </w:r>
      <w:r>
        <w:rPr>
          <w:rFonts w:ascii="Consolas" w:hAnsi="Consolas"/>
          <w:sz w:val="18"/>
        </w:rPr>
        <w:br w:type="textWrapping"/>
      </w:r>
      <w:r>
        <w:rPr>
          <w:rFonts w:ascii="Consolas" w:hAnsi="Consolas"/>
          <w:sz w:val="18"/>
        </w:rPr>
        <w:t xml:space="preserve">        [0.2318]], requires_grad=True)</w:t>
      </w:r>
      <w:r>
        <w:rPr>
          <w:rFonts w:ascii="Consolas" w:hAnsi="Consolas"/>
          <w:sz w:val="18"/>
        </w:rPr>
        <w:br w:type="textWrapping"/>
      </w:r>
      <w:r>
        <w:rPr>
          <w:rFonts w:ascii="Consolas" w:hAnsi="Consolas"/>
          <w:sz w:val="18"/>
        </w:rPr>
        <w:t>Learned coefficients:</w:t>
      </w:r>
      <w:r>
        <w:rPr>
          <w:rFonts w:ascii="Consolas" w:hAnsi="Consolas"/>
          <w:sz w:val="18"/>
        </w:rPr>
        <w:br w:type="textWrapping"/>
      </w:r>
      <w:r>
        <w:rPr>
          <w:rFonts w:ascii="Consolas" w:hAnsi="Consolas"/>
          <w:sz w:val="18"/>
        </w:rPr>
        <w:t>tensor([[0.9948],</w:t>
      </w:r>
      <w:r>
        <w:rPr>
          <w:rFonts w:ascii="Consolas" w:hAnsi="Consolas"/>
          <w:sz w:val="18"/>
        </w:rPr>
        <w:br w:type="textWrapping"/>
      </w:r>
      <w:r>
        <w:rPr>
          <w:rFonts w:ascii="Consolas" w:hAnsi="Consolas"/>
          <w:sz w:val="18"/>
        </w:rPr>
        <w:t xml:space="preserve">        [1.9995],</w:t>
      </w:r>
      <w:r>
        <w:rPr>
          <w:rFonts w:ascii="Consolas" w:hAnsi="Consolas"/>
          <w:sz w:val="18"/>
        </w:rPr>
        <w:br w:type="textWrapping"/>
      </w:r>
      <w:r>
        <w:rPr>
          <w:rFonts w:ascii="Consolas" w:hAnsi="Consolas"/>
          <w:sz w:val="18"/>
        </w:rPr>
        <w:t xml:space="preserve">        [2.9985]], requires_grad=True)</w:t>
      </w:r>
    </w:p>
    <w:p w14:paraId="5D82FA4F"/>
    <w:p w14:paraId="611FE1EB">
      <w:r>
        <w:rPr>
          <w:rFonts w:ascii="Times New Roman" w:hAnsi="Times New Roman"/>
          <w:b/>
          <w:i w:val="0"/>
          <w:sz w:val="22"/>
        </w:rPr>
        <w:t>Yêu cầu:</w:t>
      </w:r>
    </w:p>
    <w:p w14:paraId="2EDBD905">
      <w:pPr>
        <w:pStyle w:val="23"/>
      </w:pPr>
      <w:r>
        <w:rPr>
          <w:rFonts w:ascii="Times New Roman" w:hAnsi="Times New Roman"/>
          <w:b w:val="0"/>
          <w:i w:val="0"/>
          <w:sz w:val="22"/>
        </w:rPr>
        <w:t>So sánh ba hệ số học được với [1, 2, 3].</w:t>
      </w:r>
    </w:p>
    <w:p w14:paraId="09062497">
      <w:pPr>
        <w:pStyle w:val="23"/>
      </w:pPr>
      <w:r>
        <w:rPr>
          <w:rFonts w:ascii="Times New Roman" w:hAnsi="Times New Roman"/>
          <w:b w:val="0"/>
          <w:i w:val="0"/>
          <w:sz w:val="22"/>
        </w:rPr>
        <w:t>Giải thích vai trò của optimizer.zero_grad(), mse.backward() và optimizer.step().</w:t>
      </w:r>
    </w:p>
    <w:p w14:paraId="663CCCF4">
      <w:r>
        <w:rPr>
          <w:rFonts w:ascii="Times New Roman" w:hAnsi="Times New Roman"/>
          <w:b/>
          <w:i w:val="0"/>
          <w:sz w:val="26"/>
        </w:rPr>
        <w:t>1. So sánh ba hệ số học được với $[1, 2, 3]$</w:t>
      </w:r>
    </w:p>
    <w:p w14:paraId="4C8BBAE4"/>
    <w:p w14:paraId="7088BB9B">
      <w:r>
        <w:rPr>
          <w:rFonts w:ascii="Times New Roman" w:hAnsi="Times New Roman"/>
          <w:b w:val="0"/>
          <w:i w:val="0"/>
          <w:sz w:val="22"/>
        </w:rPr>
        <w:t>Đa thức sinh dữ liệu:</w:t>
      </w:r>
    </w:p>
    <w:p w14:paraId="60185C36">
      <w:r>
        <w:rPr>
          <w:rFonts w:ascii="Times New Roman" w:hAnsi="Times New Roman"/>
          <w:b w:val="0"/>
          <w:i w:val="0"/>
          <w:sz w:val="22"/>
        </w:rPr>
        <w:t>y = 1 \cdot x^2 + 2 \cdot x + 3</w:t>
      </w:r>
    </w:p>
    <w:p w14:paraId="6133121E"/>
    <w:p w14:paraId="58EC9E10">
      <w:r>
        <w:rPr>
          <w:rFonts w:ascii="Times New Roman" w:hAnsi="Times New Roman"/>
          <w:b w:val="0"/>
          <w:i w:val="0"/>
          <w:sz w:val="22"/>
        </w:rPr>
        <w:t>Trong code, ta xây dựng ma trận đặc trưng:</w:t>
      </w:r>
    </w:p>
    <w:p w14:paraId="41C5459D">
      <w:r>
        <w:rPr>
          <w:rFonts w:ascii="Times New Roman" w:hAnsi="Times New Roman"/>
          <w:b w:val="0"/>
          <w:i w:val="0"/>
          <w:sz w:val="22"/>
        </w:rPr>
        <w:t>X_{\text{design}} =</w:t>
      </w:r>
    </w:p>
    <w:p w14:paraId="4F67DB2E">
      <w:r>
        <w:rPr>
          <w:rFonts w:ascii="Times New Roman" w:hAnsi="Times New Roman"/>
          <w:b w:val="0"/>
          <w:i w:val="0"/>
          <w:sz w:val="22"/>
        </w:rPr>
        <w:t>\begin{bmatrix}</w:t>
      </w:r>
    </w:p>
    <w:p w14:paraId="324B4A08">
      <w:r>
        <w:rPr>
          <w:rFonts w:ascii="Times New Roman" w:hAnsi="Times New Roman"/>
          <w:b w:val="0"/>
          <w:i w:val="0"/>
          <w:sz w:val="22"/>
        </w:rPr>
        <w:t>x_1^2 &amp; x_1 &amp; 1 \\</w:t>
      </w:r>
    </w:p>
    <w:p w14:paraId="28E7F8A7">
      <w:r>
        <w:rPr>
          <w:rFonts w:ascii="Times New Roman" w:hAnsi="Times New Roman"/>
          <w:b w:val="0"/>
          <w:i w:val="0"/>
          <w:sz w:val="22"/>
        </w:rPr>
        <w:t>x_2^2 &amp; x_2 &amp; 1 \\</w:t>
      </w:r>
    </w:p>
    <w:p w14:paraId="3014E489">
      <w:r>
        <w:rPr>
          <w:rFonts w:ascii="Times New Roman" w:hAnsi="Times New Roman"/>
          <w:b w:val="0"/>
          <w:i w:val="0"/>
          <w:sz w:val="22"/>
        </w:rPr>
        <w:t>\vdots &amp; \vdots &amp; \vdots \\</w:t>
      </w:r>
    </w:p>
    <w:p w14:paraId="164466B9">
      <w:r>
        <w:rPr>
          <w:rFonts w:ascii="Times New Roman" w:hAnsi="Times New Roman"/>
          <w:b w:val="0"/>
          <w:i w:val="0"/>
          <w:sz w:val="22"/>
        </w:rPr>
        <w:t>x_N^2 &amp; x_N &amp; 1</w:t>
      </w:r>
    </w:p>
    <w:p w14:paraId="14538E48">
      <w:r>
        <w:rPr>
          <w:rFonts w:ascii="Times New Roman" w:hAnsi="Times New Roman"/>
          <w:b w:val="0"/>
          <w:i w:val="0"/>
          <w:sz w:val="22"/>
        </w:rPr>
        <w:t>\end{bmatrix},</w:t>
      </w:r>
    </w:p>
    <w:p w14:paraId="183A135A">
      <w:r>
        <w:rPr>
          <w:rFonts w:ascii="Times New Roman" w:hAnsi="Times New Roman"/>
          <w:b w:val="0"/>
          <w:i w:val="0"/>
          <w:sz w:val="22"/>
        </w:rPr>
        <w:t>\quad</w:t>
      </w:r>
    </w:p>
    <w:p w14:paraId="3142B46B">
      <w:r>
        <w:rPr>
          <w:rFonts w:ascii="Times New Roman" w:hAnsi="Times New Roman"/>
          <w:b w:val="0"/>
          <w:i w:val="0"/>
          <w:sz w:val="22"/>
        </w:rPr>
        <w:t>w =</w:t>
      </w:r>
    </w:p>
    <w:p w14:paraId="612874CA">
      <w:r>
        <w:rPr>
          <w:rFonts w:ascii="Times New Roman" w:hAnsi="Times New Roman"/>
          <w:b w:val="0"/>
          <w:i w:val="0"/>
          <w:sz w:val="22"/>
        </w:rPr>
        <w:t>\begin{bmatrix}</w:t>
      </w:r>
    </w:p>
    <w:p w14:paraId="7C745721">
      <w:r>
        <w:rPr>
          <w:rFonts w:ascii="Times New Roman" w:hAnsi="Times New Roman"/>
          <w:b w:val="0"/>
          <w:i w:val="0"/>
          <w:sz w:val="22"/>
        </w:rPr>
        <w:t>w_1 \\ w_2 \\ w_3</w:t>
      </w:r>
    </w:p>
    <w:p w14:paraId="6E468BCB">
      <w:r>
        <w:rPr>
          <w:rFonts w:ascii="Times New Roman" w:hAnsi="Times New Roman"/>
          <w:b w:val="0"/>
          <w:i w:val="0"/>
          <w:sz w:val="22"/>
        </w:rPr>
        <w:t>\end{bmatrix}</w:t>
      </w:r>
    </w:p>
    <w:p w14:paraId="2A3830A6"/>
    <w:p w14:paraId="386800B0">
      <w:r>
        <w:rPr>
          <w:rFonts w:ascii="Times New Roman" w:hAnsi="Times New Roman"/>
          <w:b w:val="0"/>
          <w:i w:val="0"/>
          <w:sz w:val="22"/>
        </w:rPr>
        <w:t>Mô hình dự đoán:</w:t>
      </w:r>
    </w:p>
    <w:p w14:paraId="7E9C6E1E">
      <w:r>
        <w:rPr>
          <w:rFonts w:ascii="Times New Roman" w:hAnsi="Times New Roman"/>
          <w:b w:val="0"/>
          <w:i w:val="0"/>
          <w:sz w:val="22"/>
        </w:rPr>
        <w:t>\hat{y} = X_{\text{design}} \, w = w_1 x^2 + w_2 x + w_3</w:t>
      </w:r>
    </w:p>
    <w:p w14:paraId="64CA6341"/>
    <w:p w14:paraId="184276A8">
      <w:r>
        <w:rPr>
          <w:rFonts w:ascii="Times New Roman" w:hAnsi="Times New Roman"/>
          <w:b w:val="0"/>
          <w:i w:val="0"/>
          <w:sz w:val="22"/>
        </w:rPr>
        <w:t xml:space="preserve">Sau khi huấn luyện 1000 epoch với NAdam, </w:t>
      </w:r>
      <w:r>
        <w:rPr>
          <w:rFonts w:ascii="Times New Roman" w:hAnsi="Times New Roman"/>
          <w:b w:val="0"/>
          <w:i/>
          <w:sz w:val="22"/>
        </w:rPr>
        <w:t>w</w:t>
      </w:r>
      <w:r>
        <w:rPr>
          <w:rFonts w:ascii="Times New Roman" w:hAnsi="Times New Roman"/>
          <w:b w:val="0"/>
          <w:i w:val="0"/>
          <w:sz w:val="22"/>
        </w:rPr>
        <w:t xml:space="preserve"> sẽ hội tụ về xấp xỉ:</w:t>
      </w:r>
    </w:p>
    <w:p w14:paraId="59BCF0B1">
      <w:r>
        <w:rPr>
          <w:rFonts w:ascii="Times New Roman" w:hAnsi="Times New Roman"/>
          <w:b w:val="0"/>
          <w:i w:val="0"/>
          <w:sz w:val="22"/>
        </w:rPr>
        <w:t>w \approx</w:t>
      </w:r>
    </w:p>
    <w:p w14:paraId="69C92CC9">
      <w:r>
        <w:rPr>
          <w:rFonts w:ascii="Times New Roman" w:hAnsi="Times New Roman"/>
          <w:b w:val="0"/>
          <w:i w:val="0"/>
          <w:sz w:val="22"/>
        </w:rPr>
        <w:t>\begin{bmatrix}</w:t>
      </w:r>
    </w:p>
    <w:p w14:paraId="14A90C62">
      <w:r>
        <w:rPr>
          <w:rFonts w:ascii="Times New Roman" w:hAnsi="Times New Roman"/>
          <w:b w:val="0"/>
          <w:i w:val="0"/>
          <w:sz w:val="22"/>
        </w:rPr>
        <w:t>1 \\ 2 \\ 3</w:t>
      </w:r>
    </w:p>
    <w:p w14:paraId="43F146FE">
      <w:r>
        <w:rPr>
          <w:rFonts w:ascii="Times New Roman" w:hAnsi="Times New Roman"/>
          <w:b w:val="0"/>
          <w:i w:val="0"/>
          <w:sz w:val="22"/>
        </w:rPr>
        <w:t>\end{bmatrix}</w:t>
      </w:r>
    </w:p>
    <w:p w14:paraId="4DAFCD09">
      <w:r>
        <w:rPr>
          <w:rFonts w:ascii="Times New Roman" w:hAnsi="Times New Roman"/>
          <w:b/>
          <w:i w:val="0"/>
          <w:sz w:val="20"/>
        </w:rPr>
        <w:t>Mã lệnh:</w:t>
      </w:r>
    </w:p>
    <w:p w14:paraId="086CB2B4">
      <w:pPr>
        <w:shd w:val="clear" w:fill="F3F4F6"/>
        <w:ind w:left="360"/>
        <w:jc w:val="left"/>
      </w:pPr>
      <w:r>
        <w:rPr>
          <w:rFonts w:ascii="Consolas" w:hAnsi="Consolas"/>
          <w:color w:val="000000"/>
          <w:sz w:val="20"/>
        </w:rPr>
        <w:t>print("Learned coefficients:")</w:t>
      </w:r>
      <w:r>
        <w:rPr>
          <w:rFonts w:ascii="Consolas" w:hAnsi="Consolas"/>
          <w:color w:val="000000"/>
          <w:sz w:val="20"/>
        </w:rPr>
        <w:br w:type="textWrapping"/>
      </w:r>
      <w:r>
        <w:rPr>
          <w:rFonts w:ascii="Consolas" w:hAnsi="Consolas"/>
          <w:color w:val="000000"/>
          <w:sz w:val="20"/>
        </w:rPr>
        <w:t>print(w.detach().numpy().flatten())</w:t>
      </w:r>
    </w:p>
    <w:p w14:paraId="07A12596">
      <w:r>
        <w:rPr>
          <w:rFonts w:ascii="Times New Roman" w:hAnsi="Times New Roman"/>
          <w:b/>
          <w:i w:val="0"/>
          <w:sz w:val="20"/>
        </w:rPr>
        <w:t>Kết quả:</w:t>
      </w:r>
    </w:p>
    <w:p w14:paraId="3C2142DC">
      <w:pPr>
        <w:ind w:left="360"/>
      </w:pPr>
      <w:r>
        <w:rPr>
          <w:rFonts w:ascii="Consolas" w:hAnsi="Consolas"/>
          <w:sz w:val="18"/>
        </w:rPr>
        <w:t>Learned coefficients:</w:t>
      </w:r>
      <w:r>
        <w:rPr>
          <w:rFonts w:ascii="Consolas" w:hAnsi="Consolas"/>
          <w:sz w:val="18"/>
        </w:rPr>
        <w:br w:type="textWrapping"/>
      </w:r>
      <w:r>
        <w:rPr>
          <w:rFonts w:ascii="Consolas" w:hAnsi="Consolas"/>
          <w:sz w:val="18"/>
        </w:rPr>
        <w:t>[0.99479175 1.9995097  2.9984913 ]</w:t>
      </w:r>
    </w:p>
    <w:p w14:paraId="025FF1CC"/>
    <w:p w14:paraId="0472BEBA">
      <w:r>
        <w:rPr>
          <w:rFonts w:ascii="Times New Roman" w:hAnsi="Times New Roman"/>
          <w:b w:val="0"/>
          <w:i w:val="0"/>
          <w:sz w:val="22"/>
        </w:rPr>
        <w:t>-&gt; Ba hệ số học được sẽ rất gần với \([1, 2, 3]\), sai lệch nhỏ do:</w:t>
      </w:r>
    </w:p>
    <w:p w14:paraId="57452FA1">
      <w:pPr>
        <w:pStyle w:val="23"/>
      </w:pPr>
      <w:r>
        <w:rPr>
          <w:rFonts w:ascii="Times New Roman" w:hAnsi="Times New Roman"/>
          <w:b w:val="0"/>
          <w:i w:val="0"/>
          <w:sz w:val="22"/>
        </w:rPr>
        <w:t>Dữ liệu có nhiễu ngẫu nhiên (do "np.random.randn").</w:t>
      </w:r>
    </w:p>
    <w:p w14:paraId="016388D3">
      <w:pPr>
        <w:pStyle w:val="23"/>
      </w:pPr>
      <w:r>
        <w:rPr>
          <w:rFonts w:ascii="Times New Roman" w:hAnsi="Times New Roman"/>
          <w:b w:val="0"/>
          <w:i w:val="0"/>
          <w:sz w:val="22"/>
        </w:rPr>
        <w:t>Số epoch và tốc độ học ("lr=0.01") chưa đủ để hội tụ hoàn hảo.</w:t>
      </w:r>
    </w:p>
    <w:p w14:paraId="02575AE5">
      <w:pPr>
        <w:pStyle w:val="29"/>
      </w:pPr>
      <w:r>
        <w:rPr>
          <w:rFonts w:ascii="Times New Roman" w:hAnsi="Times New Roman"/>
          <w:b w:val="0"/>
          <w:i w:val="0"/>
          <w:sz w:val="22"/>
        </w:rPr>
        <w:t>Vai trò của "optimizer.zero_grad()", "mse.backward()" và "optimizer.step()"</w:t>
      </w:r>
    </w:p>
    <w:p w14:paraId="77021FDC"/>
    <w:p w14:paraId="1FC2733B">
      <w:r>
        <w:rPr>
          <w:rFonts w:ascii="Times New Roman" w:hAnsi="Times New Roman"/>
          <w:b w:val="0"/>
          <w:i w:val="0"/>
          <w:sz w:val="22"/>
        </w:rPr>
        <w:t>Trong mỗi vòng lặp huấn luyện:</w:t>
      </w:r>
    </w:p>
    <w:p w14:paraId="5CB3AF8B">
      <w:r>
        <w:rPr>
          <w:rFonts w:ascii="Times New Roman" w:hAnsi="Times New Roman"/>
          <w:b/>
          <w:i w:val="0"/>
          <w:sz w:val="20"/>
        </w:rPr>
        <w:t>Mã lệnh:</w:t>
      </w:r>
    </w:p>
    <w:p w14:paraId="6F5FD7C1">
      <w:pPr>
        <w:shd w:val="clear" w:fill="F3F4F6"/>
        <w:ind w:left="360"/>
        <w:jc w:val="left"/>
      </w:pPr>
      <w:r>
        <w:rPr>
          <w:rFonts w:ascii="Consolas" w:hAnsi="Consolas"/>
          <w:color w:val="000000"/>
          <w:sz w:val="20"/>
        </w:rPr>
        <w:t>optimizer.zero_grad()</w:t>
      </w:r>
      <w:r>
        <w:rPr>
          <w:rFonts w:ascii="Consolas" w:hAnsi="Consolas"/>
          <w:color w:val="000000"/>
          <w:sz w:val="20"/>
        </w:rPr>
        <w:br w:type="textWrapping"/>
      </w:r>
      <w:r>
        <w:rPr>
          <w:rFonts w:ascii="Consolas" w:hAnsi="Consolas"/>
          <w:color w:val="000000"/>
          <w:sz w:val="20"/>
        </w:rPr>
        <w:t>y_pred = x @ w</w:t>
      </w:r>
      <w:r>
        <w:rPr>
          <w:rFonts w:ascii="Consolas" w:hAnsi="Consolas"/>
          <w:color w:val="000000"/>
          <w:sz w:val="20"/>
        </w:rPr>
        <w:br w:type="textWrapping"/>
      </w:r>
      <w:r>
        <w:rPr>
          <w:rFonts w:ascii="Consolas" w:hAnsi="Consolas"/>
          <w:color w:val="000000"/>
          <w:sz w:val="20"/>
        </w:rPr>
        <w:t>mse = torch.mean(torch.square(y - y_pred))</w:t>
      </w:r>
      <w:r>
        <w:rPr>
          <w:rFonts w:ascii="Consolas" w:hAnsi="Consolas"/>
          <w:color w:val="000000"/>
          <w:sz w:val="20"/>
        </w:rPr>
        <w:br w:type="textWrapping"/>
      </w:r>
      <w:r>
        <w:rPr>
          <w:rFonts w:ascii="Consolas" w:hAnsi="Consolas"/>
          <w:color w:val="000000"/>
          <w:sz w:val="20"/>
        </w:rPr>
        <w:t>mse.backward()</w:t>
      </w:r>
      <w:r>
        <w:rPr>
          <w:rFonts w:ascii="Consolas" w:hAnsi="Consolas"/>
          <w:color w:val="000000"/>
          <w:sz w:val="20"/>
        </w:rPr>
        <w:br w:type="textWrapping"/>
      </w:r>
      <w:r>
        <w:rPr>
          <w:rFonts w:ascii="Consolas" w:hAnsi="Consolas"/>
          <w:color w:val="000000"/>
          <w:sz w:val="20"/>
        </w:rPr>
        <w:t>optimizer.step()</w:t>
      </w:r>
    </w:p>
    <w:p w14:paraId="2F86267D"/>
    <w:p w14:paraId="424FCC50">
      <w:r>
        <w:rPr>
          <w:rFonts w:ascii="Times New Roman" w:hAnsi="Times New Roman"/>
          <w:b w:val="0"/>
          <w:i w:val="0"/>
          <w:sz w:val="22"/>
        </w:rPr>
        <w:t>"optimizer.zero_grad()"</w:t>
      </w:r>
    </w:p>
    <w:p w14:paraId="0C49BFDC"/>
    <w:p w14:paraId="7A2788C0">
      <w:pPr>
        <w:pStyle w:val="23"/>
      </w:pPr>
      <w:r>
        <w:rPr>
          <w:rFonts w:ascii="Times New Roman" w:hAnsi="Times New Roman"/>
          <w:b w:val="0"/>
          <w:i w:val="0"/>
          <w:sz w:val="22"/>
        </w:rPr>
        <w:t>Xóa gradient cũ của các tham số có "requires_grad=True" (ở đây là "w").</w:t>
      </w:r>
    </w:p>
    <w:p w14:paraId="7B65C2CC">
      <w:pPr>
        <w:pStyle w:val="23"/>
      </w:pPr>
      <w:r>
        <w:rPr>
          <w:rFonts w:ascii="Times New Roman" w:hAnsi="Times New Roman"/>
          <w:b w:val="0"/>
          <w:i w:val="0"/>
          <w:sz w:val="22"/>
        </w:rPr>
        <w:t>Nếu không gọi, gradient của các epoch sẽ cộng dồn lại, làm cho bước cập nhật không còn tương ứng với gradient của batch/epoch hiện tại.</w:t>
      </w:r>
    </w:p>
    <w:p w14:paraId="73C973F6"/>
    <w:p w14:paraId="5FBC5D20">
      <w:r>
        <w:rPr>
          <w:rFonts w:ascii="Times New Roman" w:hAnsi="Times New Roman"/>
          <w:b w:val="0"/>
          <w:i w:val="0"/>
          <w:sz w:val="22"/>
        </w:rPr>
        <w:t>"mse.backward()"</w:t>
      </w:r>
    </w:p>
    <w:p w14:paraId="5A933611"/>
    <w:p w14:paraId="5B082220">
      <w:pPr>
        <w:pStyle w:val="23"/>
      </w:pPr>
      <w:r>
        <w:rPr>
          <w:rFonts w:ascii="Times New Roman" w:hAnsi="Times New Roman"/>
          <w:b w:val="0"/>
          <w:i w:val="0"/>
          <w:sz w:val="22"/>
        </w:rPr>
        <w:t>Tính gradient tự động (autograd) của hàm mất mát "mse" theo tất cả các tensor có "requires_grad=True" liên quan (ở đây chủ yếu là "w").</w:t>
      </w:r>
    </w:p>
    <w:p w14:paraId="7DFA56E1">
      <w:pPr>
        <w:pStyle w:val="23"/>
      </w:pPr>
      <w:r>
        <w:rPr>
          <w:rFonts w:ascii="Times New Roman" w:hAnsi="Times New Roman"/>
          <w:b w:val="0"/>
          <w:i w:val="0"/>
          <w:sz w:val="22"/>
        </w:rPr>
        <w:t>Sau lệnh này, "w.grad" sẽ chứa:</w:t>
      </w:r>
    </w:p>
    <w:p w14:paraId="7F1FB983">
      <w:r>
        <w:rPr>
          <w:rFonts w:ascii="Times New Roman" w:hAnsi="Times New Roman"/>
          <w:b w:val="0"/>
          <w:i w:val="0"/>
          <w:sz w:val="22"/>
        </w:rPr>
        <w:t>\[</w:t>
      </w:r>
    </w:p>
    <w:p w14:paraId="79280437">
      <w:r>
        <w:rPr>
          <w:rFonts w:ascii="Times New Roman" w:hAnsi="Times New Roman"/>
          <w:b w:val="0"/>
          <w:i w:val="0"/>
          <w:sz w:val="22"/>
        </w:rPr>
        <w:t>\frac{\partial \text{MSE}}{\partial w}</w:t>
      </w:r>
    </w:p>
    <w:p w14:paraId="2EFDE6D1">
      <w:r>
        <w:rPr>
          <w:rFonts w:ascii="Times New Roman" w:hAnsi="Times New Roman"/>
          <w:b w:val="0"/>
          <w:i w:val="0"/>
          <w:sz w:val="22"/>
        </w:rPr>
        <w:t>\]</w:t>
      </w:r>
    </w:p>
    <w:p w14:paraId="496802E3">
      <w:r>
        <w:rPr>
          <w:rFonts w:ascii="Times New Roman" w:hAnsi="Times New Roman"/>
          <w:b w:val="0"/>
          <w:i w:val="0"/>
          <w:sz w:val="22"/>
        </w:rPr>
        <w:t>tức là hướng mà nếu đi theo sẽ làm MSE tăng; optimizer sẽ đi ngược hướng này để giảm MSE.</w:t>
      </w:r>
    </w:p>
    <w:p w14:paraId="68904DD6"/>
    <w:p w14:paraId="0474C61A">
      <w:r>
        <w:rPr>
          <w:rFonts w:ascii="Times New Roman" w:hAnsi="Times New Roman"/>
          <w:b w:val="0"/>
          <w:i w:val="0"/>
          <w:sz w:val="22"/>
        </w:rPr>
        <w:t>"optimizer.step()"</w:t>
      </w:r>
    </w:p>
    <w:p w14:paraId="475F1433"/>
    <w:p w14:paraId="5541849F">
      <w:pPr>
        <w:pStyle w:val="23"/>
      </w:pPr>
      <w:r>
        <w:rPr>
          <w:rFonts w:ascii="Times New Roman" w:hAnsi="Times New Roman"/>
          <w:b w:val="0"/>
          <w:i w:val="0"/>
          <w:sz w:val="22"/>
        </w:rPr>
        <w:t>Dựa vào gradient hiện tại ("w.grad") và thuật toán tối ưu (ở đây là NAdam với "lr=0.01"), cập nhật giá trị của "w":</w:t>
      </w:r>
    </w:p>
    <w:p w14:paraId="14C8B8ED">
      <w:r>
        <w:rPr>
          <w:rFonts w:ascii="Times New Roman" w:hAnsi="Times New Roman"/>
          <w:b w:val="0"/>
          <w:i w:val="0"/>
          <w:sz w:val="22"/>
        </w:rPr>
        <w:t>\[</w:t>
      </w:r>
    </w:p>
    <w:p w14:paraId="6A34C018">
      <w:r>
        <w:rPr>
          <w:rFonts w:ascii="Times New Roman" w:hAnsi="Times New Roman"/>
          <w:b w:val="0"/>
          <w:i w:val="0"/>
          <w:sz w:val="22"/>
        </w:rPr>
        <w:t>w \leftarrow w - \text{update\_rule}(\nabla_w \text{MSE})</w:t>
      </w:r>
    </w:p>
    <w:p w14:paraId="77D1A9F3">
      <w:r>
        <w:rPr>
          <w:rFonts w:ascii="Times New Roman" w:hAnsi="Times New Roman"/>
          <w:b w:val="0"/>
          <w:i w:val="0"/>
          <w:sz w:val="22"/>
        </w:rPr>
        <w:t>\]</w:t>
      </w:r>
    </w:p>
    <w:p w14:paraId="7E4AB1F7">
      <w:pPr>
        <w:pStyle w:val="23"/>
      </w:pPr>
      <w:r>
        <w:rPr>
          <w:rFonts w:ascii="Times New Roman" w:hAnsi="Times New Roman"/>
          <w:b w:val="0"/>
          <w:i w:val="0"/>
          <w:sz w:val="22"/>
        </w:rPr>
        <w:t>Mỗi optimizer (SGD, Adam, NAdam, …) có quy tắc cập nhật khác nhau, nhưng chung mục đích là di chuyển tham số theo hướng giảm hàm mất mát.</w:t>
      </w:r>
    </w:p>
    <w:p w14:paraId="01324D71"/>
    <w:p w14:paraId="662B9D76">
      <w:r>
        <w:rPr>
          <w:rFonts w:ascii="Times New Roman" w:hAnsi="Times New Roman"/>
          <w:b w:val="0"/>
          <w:i w:val="0"/>
          <w:sz w:val="22"/>
        </w:rPr>
        <w:t>Tóm lại, chu trình mỗi epoch là:</w:t>
      </w:r>
    </w:p>
    <w:p w14:paraId="00220BE1"/>
    <w:p w14:paraId="42380A58">
      <w:pPr>
        <w:pStyle w:val="29"/>
      </w:pPr>
      <w:r>
        <w:rPr>
          <w:rFonts w:ascii="Times New Roman" w:hAnsi="Times New Roman"/>
          <w:b w:val="0"/>
          <w:i w:val="0"/>
          <w:sz w:val="22"/>
        </w:rPr>
        <w:t>"zero_grad()" -&gt; xóa gradient cũ.</w:t>
      </w:r>
    </w:p>
    <w:p w14:paraId="2A1272C9">
      <w:pPr>
        <w:pStyle w:val="29"/>
      </w:pPr>
      <w:r>
        <w:rPr>
          <w:rFonts w:ascii="Times New Roman" w:hAnsi="Times New Roman"/>
          <w:b w:val="0"/>
          <w:i w:val="0"/>
          <w:sz w:val="22"/>
        </w:rPr>
        <w:t>Tính "y_pred", "mse".</w:t>
      </w:r>
    </w:p>
    <w:p w14:paraId="44D24C5E">
      <w:pPr>
        <w:pStyle w:val="29"/>
      </w:pPr>
      <w:r>
        <w:rPr>
          <w:rFonts w:ascii="Times New Roman" w:hAnsi="Times New Roman"/>
          <w:b w:val="0"/>
          <w:i w:val="0"/>
          <w:sz w:val="22"/>
        </w:rPr>
        <w:t>"backward()" -&gt; tính gradient mới của MSE theo "w".</w:t>
      </w:r>
    </w:p>
    <w:p w14:paraId="571DEF84">
      <w:pPr>
        <w:pStyle w:val="29"/>
      </w:pPr>
      <w:r>
        <w:rPr>
          <w:rFonts w:ascii="Times New Roman" w:hAnsi="Times New Roman"/>
          <w:b w:val="0"/>
          <w:i w:val="0"/>
          <w:sz w:val="22"/>
        </w:rPr>
        <w:t>"step()" → cập nhật "w" dựa trên gradient vừa tính.</w:t>
      </w:r>
    </w:p>
    <w:p w14:paraId="06AAA7F1">
      <w:r>
        <w:rPr>
          <w:rFonts w:ascii="Times New Roman" w:hAnsi="Times New Roman"/>
          <w:b/>
          <w:i w:val="0"/>
          <w:sz w:val="26"/>
        </w:rPr>
        <w:t>Bài 10. Giải hệ phương trình bằng Autogard</w:t>
      </w:r>
    </w:p>
    <w:p w14:paraId="6562898B">
      <w:r>
        <w:rPr>
          <w:rFonts w:ascii="Times New Roman" w:hAnsi="Times New Roman"/>
          <w:b w:val="0"/>
          <w:i w:val="0"/>
          <w:sz w:val="22"/>
        </w:rPr>
        <w:t>Tối thiểu hóa tổng sai số bình phương để tìm A, B, C, D thảo bốn phương trình.</w:t>
      </w:r>
    </w:p>
    <w:p w14:paraId="428746BA">
      <w:r>
        <w:rPr>
          <w:rFonts w:ascii="Times New Roman" w:hAnsi="Times New Roman"/>
          <w:b/>
          <w:i w:val="0"/>
          <w:sz w:val="20"/>
        </w:rPr>
        <w:t>Mã lệnh:</w:t>
      </w:r>
    </w:p>
    <w:p w14:paraId="1544469B">
      <w:pPr>
        <w:shd w:val="clear" w:fill="F3F4F6"/>
        <w:ind w:left="360"/>
        <w:jc w:val="left"/>
      </w:pPr>
      <w:r>
        <w:rPr>
          <w:rFonts w:ascii="Consolas" w:hAnsi="Consolas"/>
          <w:color w:val="000000"/>
          <w:sz w:val="20"/>
        </w:rPr>
        <w:t>import random</w:t>
      </w:r>
      <w:r>
        <w:rPr>
          <w:rFonts w:ascii="Consolas" w:hAnsi="Consolas"/>
          <w:color w:val="000000"/>
          <w:sz w:val="20"/>
        </w:rPr>
        <w:br w:type="textWrapping"/>
      </w: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A = torch.tensor(random.random(), requires_grad=True)</w:t>
      </w:r>
      <w:r>
        <w:rPr>
          <w:rFonts w:ascii="Consolas" w:hAnsi="Consolas"/>
          <w:color w:val="000000"/>
          <w:sz w:val="20"/>
        </w:rPr>
        <w:br w:type="textWrapping"/>
      </w:r>
      <w:r>
        <w:rPr>
          <w:rFonts w:ascii="Consolas" w:hAnsi="Consolas"/>
          <w:color w:val="000000"/>
          <w:sz w:val="20"/>
        </w:rPr>
        <w:t>B = torch.tensor(random.random(), requires_grad=True)</w:t>
      </w:r>
      <w:r>
        <w:rPr>
          <w:rFonts w:ascii="Consolas" w:hAnsi="Consolas"/>
          <w:color w:val="000000"/>
          <w:sz w:val="20"/>
        </w:rPr>
        <w:br w:type="textWrapping"/>
      </w:r>
      <w:r>
        <w:rPr>
          <w:rFonts w:ascii="Consolas" w:hAnsi="Consolas"/>
          <w:color w:val="000000"/>
          <w:sz w:val="20"/>
        </w:rPr>
        <w:t>C = torch.tensor(random.random(), requires_grad=True)</w:t>
      </w:r>
      <w:r>
        <w:rPr>
          <w:rFonts w:ascii="Consolas" w:hAnsi="Consolas"/>
          <w:color w:val="000000"/>
          <w:sz w:val="20"/>
        </w:rPr>
        <w:br w:type="textWrapping"/>
      </w:r>
      <w:r>
        <w:rPr>
          <w:rFonts w:ascii="Consolas" w:hAnsi="Consolas"/>
          <w:color w:val="000000"/>
          <w:sz w:val="20"/>
        </w:rPr>
        <w:t>D = torch.tensor(random.random(), requires_grad=True)</w:t>
      </w:r>
      <w:r>
        <w:rPr>
          <w:rFonts w:ascii="Consolas" w:hAnsi="Consolas"/>
          <w:color w:val="000000"/>
          <w:sz w:val="20"/>
        </w:rPr>
        <w:br w:type="textWrapping"/>
      </w:r>
      <w:r>
        <w:rPr>
          <w:rFonts w:ascii="Consolas" w:hAnsi="Consolas"/>
          <w:color w:val="000000"/>
          <w:sz w:val="20"/>
        </w:rPr>
        <w:t>EPOCHS = 2000</w:t>
      </w:r>
      <w:r>
        <w:rPr>
          <w:rFonts w:ascii="Consolas" w:hAnsi="Consolas"/>
          <w:color w:val="000000"/>
          <w:sz w:val="20"/>
        </w:rPr>
        <w:br w:type="textWrapping"/>
      </w:r>
      <w:r>
        <w:rPr>
          <w:rFonts w:ascii="Consolas" w:hAnsi="Consolas"/>
          <w:color w:val="000000"/>
          <w:sz w:val="20"/>
        </w:rPr>
        <w:t>optimizer = torch.optim.NAdam([A, B, C, D], lr=0.01)</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for _ in range(EPOCHS):</w:t>
      </w:r>
      <w:r>
        <w:rPr>
          <w:rFonts w:ascii="Consolas" w:hAnsi="Consolas"/>
          <w:color w:val="000000"/>
          <w:sz w:val="20"/>
        </w:rPr>
        <w:br w:type="textWrapping"/>
      </w:r>
      <w:r>
        <w:rPr>
          <w:rFonts w:ascii="Consolas" w:hAnsi="Consolas"/>
          <w:color w:val="000000"/>
          <w:sz w:val="20"/>
        </w:rPr>
        <w:t xml:space="preserve">    y1 = A + B - 9</w:t>
      </w:r>
      <w:r>
        <w:rPr>
          <w:rFonts w:ascii="Consolas" w:hAnsi="Consolas"/>
          <w:color w:val="000000"/>
          <w:sz w:val="20"/>
        </w:rPr>
        <w:br w:type="textWrapping"/>
      </w:r>
      <w:r>
        <w:rPr>
          <w:rFonts w:ascii="Consolas" w:hAnsi="Consolas"/>
          <w:color w:val="000000"/>
          <w:sz w:val="20"/>
        </w:rPr>
        <w:t xml:space="preserve">    y2 = C - D - 1</w:t>
      </w:r>
      <w:r>
        <w:rPr>
          <w:rFonts w:ascii="Consolas" w:hAnsi="Consolas"/>
          <w:color w:val="000000"/>
          <w:sz w:val="20"/>
        </w:rPr>
        <w:br w:type="textWrapping"/>
      </w:r>
      <w:r>
        <w:rPr>
          <w:rFonts w:ascii="Consolas" w:hAnsi="Consolas"/>
          <w:color w:val="000000"/>
          <w:sz w:val="20"/>
        </w:rPr>
        <w:t xml:space="preserve">    y3 = A + C - 8</w:t>
      </w:r>
      <w:r>
        <w:rPr>
          <w:rFonts w:ascii="Consolas" w:hAnsi="Consolas"/>
          <w:color w:val="000000"/>
          <w:sz w:val="20"/>
        </w:rPr>
        <w:br w:type="textWrapping"/>
      </w:r>
      <w:r>
        <w:rPr>
          <w:rFonts w:ascii="Consolas" w:hAnsi="Consolas"/>
          <w:color w:val="000000"/>
          <w:sz w:val="20"/>
        </w:rPr>
        <w:t xml:space="preserve">    y4 = B - D - 2</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 xml:space="preserve">    sqerr = y1*y1 + y2*y2 + y3*y3 + y4*y4</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 xml:space="preserve">    optimizer.zero_grad()</w:t>
      </w:r>
      <w:r>
        <w:rPr>
          <w:rFonts w:ascii="Consolas" w:hAnsi="Consolas"/>
          <w:color w:val="000000"/>
          <w:sz w:val="20"/>
        </w:rPr>
        <w:br w:type="textWrapping"/>
      </w:r>
      <w:r>
        <w:rPr>
          <w:rFonts w:ascii="Consolas" w:hAnsi="Consolas"/>
          <w:color w:val="000000"/>
          <w:sz w:val="20"/>
        </w:rPr>
        <w:t xml:space="preserve">    sqerr.backward()</w:t>
      </w:r>
      <w:r>
        <w:rPr>
          <w:rFonts w:ascii="Consolas" w:hAnsi="Consolas"/>
          <w:color w:val="000000"/>
          <w:sz w:val="20"/>
        </w:rPr>
        <w:br w:type="textWrapping"/>
      </w:r>
      <w:r>
        <w:rPr>
          <w:rFonts w:ascii="Consolas" w:hAnsi="Consolas"/>
          <w:color w:val="000000"/>
          <w:sz w:val="20"/>
        </w:rPr>
        <w:t xml:space="preserve">    optimizer.step()</w:t>
      </w:r>
      <w:r>
        <w:rPr>
          <w:rFonts w:ascii="Consolas" w:hAnsi="Consolas"/>
          <w:color w:val="000000"/>
          <w:sz w:val="20"/>
        </w:rPr>
        <w:br w:type="textWrapping"/>
      </w:r>
      <w:r>
        <w:rPr>
          <w:rFonts w:ascii="Consolas" w:hAnsi="Consolas"/>
          <w:color w:val="000000"/>
          <w:sz w:val="20"/>
        </w:rPr>
        <w:t>print("A =", A)</w:t>
      </w:r>
      <w:r>
        <w:rPr>
          <w:rFonts w:ascii="Consolas" w:hAnsi="Consolas"/>
          <w:color w:val="000000"/>
          <w:sz w:val="20"/>
        </w:rPr>
        <w:br w:type="textWrapping"/>
      </w:r>
      <w:r>
        <w:rPr>
          <w:rFonts w:ascii="Consolas" w:hAnsi="Consolas"/>
          <w:color w:val="000000"/>
          <w:sz w:val="20"/>
        </w:rPr>
        <w:t>print("B =", B)</w:t>
      </w:r>
      <w:r>
        <w:rPr>
          <w:rFonts w:ascii="Consolas" w:hAnsi="Consolas"/>
          <w:color w:val="000000"/>
          <w:sz w:val="20"/>
        </w:rPr>
        <w:br w:type="textWrapping"/>
      </w:r>
      <w:r>
        <w:rPr>
          <w:rFonts w:ascii="Consolas" w:hAnsi="Consolas"/>
          <w:color w:val="000000"/>
          <w:sz w:val="20"/>
        </w:rPr>
        <w:t>print("C =", C)</w:t>
      </w:r>
      <w:r>
        <w:rPr>
          <w:rFonts w:ascii="Consolas" w:hAnsi="Consolas"/>
          <w:color w:val="000000"/>
          <w:sz w:val="20"/>
        </w:rPr>
        <w:br w:type="textWrapping"/>
      </w:r>
      <w:r>
        <w:rPr>
          <w:rFonts w:ascii="Consolas" w:hAnsi="Consolas"/>
          <w:color w:val="000000"/>
          <w:sz w:val="20"/>
        </w:rPr>
        <w:t>print("D =", D)</w:t>
      </w:r>
    </w:p>
    <w:p w14:paraId="7A70ACB9">
      <w:r>
        <w:rPr>
          <w:rFonts w:ascii="Times New Roman" w:hAnsi="Times New Roman"/>
          <w:b/>
          <w:i w:val="0"/>
          <w:sz w:val="20"/>
        </w:rPr>
        <w:t>Kết quả:</w:t>
      </w:r>
    </w:p>
    <w:p w14:paraId="08AE79D9">
      <w:pPr>
        <w:ind w:left="360"/>
      </w:pPr>
      <w:r>
        <w:rPr>
          <w:rFonts w:ascii="Consolas" w:hAnsi="Consolas"/>
          <w:sz w:val="18"/>
        </w:rPr>
        <w:t>A = tensor(4.6900, requires_grad=True)</w:t>
      </w:r>
      <w:r>
        <w:rPr>
          <w:rFonts w:ascii="Consolas" w:hAnsi="Consolas"/>
          <w:sz w:val="18"/>
        </w:rPr>
        <w:br w:type="textWrapping"/>
      </w:r>
      <w:r>
        <w:rPr>
          <w:rFonts w:ascii="Consolas" w:hAnsi="Consolas"/>
          <w:sz w:val="18"/>
        </w:rPr>
        <w:t>B = tensor(4.3099, requires_grad=True)</w:t>
      </w:r>
      <w:r>
        <w:rPr>
          <w:rFonts w:ascii="Consolas" w:hAnsi="Consolas"/>
          <w:sz w:val="18"/>
        </w:rPr>
        <w:br w:type="textWrapping"/>
      </w:r>
      <w:r>
        <w:rPr>
          <w:rFonts w:ascii="Consolas" w:hAnsi="Consolas"/>
          <w:sz w:val="18"/>
        </w:rPr>
        <w:t>C = tensor(3.3099, requires_grad=True)</w:t>
      </w:r>
      <w:r>
        <w:rPr>
          <w:rFonts w:ascii="Consolas" w:hAnsi="Consolas"/>
          <w:sz w:val="18"/>
        </w:rPr>
        <w:br w:type="textWrapping"/>
      </w:r>
      <w:r>
        <w:rPr>
          <w:rFonts w:ascii="Consolas" w:hAnsi="Consolas"/>
          <w:sz w:val="18"/>
        </w:rPr>
        <w:t>D = tensor(2.3099, requires_grad=True)</w:t>
      </w:r>
    </w:p>
    <w:p w14:paraId="17AADD01"/>
    <w:p w14:paraId="32F43FD3">
      <w:r>
        <w:rPr>
          <w:rFonts w:ascii="Times New Roman" w:hAnsi="Times New Roman"/>
          <w:b/>
          <w:i w:val="0"/>
          <w:sz w:val="22"/>
        </w:rPr>
        <w:t>Yêu cầu:</w:t>
      </w:r>
    </w:p>
    <w:p w14:paraId="2B7456D6">
      <w:pPr>
        <w:pStyle w:val="23"/>
      </w:pPr>
      <w:r>
        <w:rPr>
          <w:rFonts w:ascii="Times New Roman" w:hAnsi="Times New Roman"/>
          <w:b w:val="0"/>
          <w:i w:val="0"/>
          <w:sz w:val="22"/>
        </w:rPr>
        <w:t>Kiểm tra nghiệm thu được với bốn phương trình: A+B=9, C-D=1, A+C=8, B-D=2.</w:t>
      </w:r>
    </w:p>
    <w:p w14:paraId="60181906">
      <w:pPr>
        <w:pStyle w:val="23"/>
      </w:pPr>
      <w:r>
        <w:rPr>
          <w:rFonts w:ascii="Times New Roman" w:hAnsi="Times New Roman"/>
          <w:b w:val="0"/>
          <w:i w:val="0"/>
          <w:sz w:val="22"/>
        </w:rPr>
        <w:t>Nhận xét vì sao bài toán có thể có nhiều nghiệm.</w:t>
      </w:r>
    </w:p>
    <w:p w14:paraId="0D0440DA">
      <w:r>
        <w:rPr>
          <w:rFonts w:ascii="Times New Roman" w:hAnsi="Times New Roman"/>
          <w:b/>
          <w:i w:val="0"/>
          <w:sz w:val="26"/>
        </w:rPr>
        <w:t>1. Kiểm tra nghiệm thu được với bốn phương trình</w:t>
      </w:r>
    </w:p>
    <w:p w14:paraId="5B843650"/>
    <w:p w14:paraId="42C04812">
      <w:r>
        <w:rPr>
          <w:rFonts w:ascii="Times New Roman" w:hAnsi="Times New Roman"/>
          <w:b w:val="0"/>
          <w:i w:val="0"/>
          <w:sz w:val="22"/>
        </w:rPr>
        <w:t>Hệ phương trình cần thỏa:</w:t>
      </w:r>
    </w:p>
    <w:p w14:paraId="442304C9">
      <w:r>
        <w:rPr>
          <w:rFonts w:ascii="Times New Roman" w:hAnsi="Times New Roman"/>
          <w:b w:val="0"/>
          <w:i w:val="0"/>
          <w:sz w:val="22"/>
        </w:rPr>
        <w:t>\begin{cases}</w:t>
      </w:r>
    </w:p>
    <w:p w14:paraId="4BA551E8">
      <w:r>
        <w:rPr>
          <w:rFonts w:ascii="Times New Roman" w:hAnsi="Times New Roman"/>
          <w:b w:val="0"/>
          <w:i w:val="0"/>
          <w:sz w:val="22"/>
        </w:rPr>
        <w:t>A + B = 9 \\</w:t>
      </w:r>
    </w:p>
    <w:p w14:paraId="38A77269">
      <w:r>
        <w:rPr>
          <w:rFonts w:ascii="Times New Roman" w:hAnsi="Times New Roman"/>
          <w:b w:val="0"/>
          <w:i w:val="0"/>
          <w:sz w:val="22"/>
        </w:rPr>
        <w:t>C - D = 1 \\</w:t>
      </w:r>
    </w:p>
    <w:p w14:paraId="5A03F52D">
      <w:r>
        <w:rPr>
          <w:rFonts w:ascii="Times New Roman" w:hAnsi="Times New Roman"/>
          <w:b w:val="0"/>
          <w:i w:val="0"/>
          <w:sz w:val="22"/>
        </w:rPr>
        <w:t>A + C = 8 \\</w:t>
      </w:r>
    </w:p>
    <w:p w14:paraId="5492922A">
      <w:r>
        <w:rPr>
          <w:rFonts w:ascii="Times New Roman" w:hAnsi="Times New Roman"/>
          <w:b w:val="0"/>
          <w:i w:val="0"/>
          <w:sz w:val="22"/>
        </w:rPr>
        <w:t>B - D = 2</w:t>
      </w:r>
    </w:p>
    <w:p w14:paraId="76C0032C">
      <w:r>
        <w:rPr>
          <w:rFonts w:ascii="Times New Roman" w:hAnsi="Times New Roman"/>
          <w:b w:val="0"/>
          <w:i w:val="0"/>
          <w:sz w:val="22"/>
        </w:rPr>
        <w:t>\end{cases}</w:t>
      </w:r>
    </w:p>
    <w:p w14:paraId="78F2FCAD"/>
    <w:p w14:paraId="6B91A45F">
      <w:r>
        <w:rPr>
          <w:rFonts w:ascii="Times New Roman" w:hAnsi="Times New Roman"/>
          <w:b w:val="0"/>
          <w:i w:val="0"/>
          <w:sz w:val="22"/>
        </w:rPr>
        <w:t>Trong code, ta định nghĩa các "sai số" so với vế phải:</w:t>
      </w:r>
    </w:p>
    <w:p w14:paraId="12791243">
      <w:r>
        <w:rPr>
          <w:rFonts w:ascii="Times New Roman" w:hAnsi="Times New Roman"/>
          <w:b w:val="0"/>
          <w:i w:val="0"/>
          <w:sz w:val="22"/>
        </w:rPr>
        <w:t>\begin{aligned}</w:t>
      </w:r>
    </w:p>
    <w:p w14:paraId="509D4A85">
      <w:r>
        <w:rPr>
          <w:rFonts w:ascii="Times New Roman" w:hAnsi="Times New Roman"/>
          <w:b w:val="0"/>
          <w:i w:val="0"/>
          <w:sz w:val="22"/>
        </w:rPr>
        <w:t>y_1 &amp;= A + B - 9 \\</w:t>
      </w:r>
    </w:p>
    <w:p w14:paraId="731ED356">
      <w:r>
        <w:rPr>
          <w:rFonts w:ascii="Times New Roman" w:hAnsi="Times New Roman"/>
          <w:b w:val="0"/>
          <w:i w:val="0"/>
          <w:sz w:val="22"/>
        </w:rPr>
        <w:t>y_2 &amp;= C - D - 1 \\</w:t>
      </w:r>
    </w:p>
    <w:p w14:paraId="0C29BB9E">
      <w:r>
        <w:rPr>
          <w:rFonts w:ascii="Times New Roman" w:hAnsi="Times New Roman"/>
          <w:b w:val="0"/>
          <w:i w:val="0"/>
          <w:sz w:val="22"/>
        </w:rPr>
        <w:t>y_3 &amp;= A + C - 8 \\</w:t>
      </w:r>
    </w:p>
    <w:p w14:paraId="6F40AB67">
      <w:r>
        <w:rPr>
          <w:rFonts w:ascii="Times New Roman" w:hAnsi="Times New Roman"/>
          <w:b w:val="0"/>
          <w:i w:val="0"/>
          <w:sz w:val="22"/>
        </w:rPr>
        <w:t>y_4 &amp;= B - D - 2</w:t>
      </w:r>
    </w:p>
    <w:p w14:paraId="1AF1BA40">
      <w:r>
        <w:rPr>
          <w:rFonts w:ascii="Times New Roman" w:hAnsi="Times New Roman"/>
          <w:b w:val="0"/>
          <w:i w:val="0"/>
          <w:sz w:val="22"/>
        </w:rPr>
        <w:t>\end{aligned}</w:t>
      </w:r>
    </w:p>
    <w:p w14:paraId="342E97F5"/>
    <w:p w14:paraId="12F770D3">
      <w:r>
        <w:rPr>
          <w:rFonts w:ascii="Times New Roman" w:hAnsi="Times New Roman"/>
          <w:b w:val="0"/>
          <w:i w:val="0"/>
          <w:sz w:val="22"/>
        </w:rPr>
        <w:t>và tối thiểu hóa:</w:t>
      </w:r>
    </w:p>
    <w:p w14:paraId="4D4261F3">
      <w:r>
        <w:rPr>
          <w:rFonts w:ascii="Times New Roman" w:hAnsi="Times New Roman"/>
          <w:b w:val="0"/>
          <w:i w:val="0"/>
          <w:sz w:val="22"/>
        </w:rPr>
        <w:t>\text{sqerr} = y_1^2 + y_2^2 + y_3^2 + y_4^2</w:t>
      </w:r>
    </w:p>
    <w:p w14:paraId="3AB0417E">
      <w:r>
        <w:rPr>
          <w:rFonts w:ascii="Times New Roman" w:hAnsi="Times New Roman"/>
          <w:b w:val="0"/>
          <w:i w:val="0"/>
          <w:sz w:val="22"/>
        </w:rPr>
        <w:t>Sau khi huấn luyện 2000 epoch, kiểm tra:</w:t>
      </w:r>
    </w:p>
    <w:p w14:paraId="5DAAF093">
      <w:r>
        <w:rPr>
          <w:rFonts w:ascii="Times New Roman" w:hAnsi="Times New Roman"/>
          <w:b/>
          <w:i w:val="0"/>
          <w:sz w:val="20"/>
        </w:rPr>
        <w:t>Mã lệnh:</w:t>
      </w:r>
    </w:p>
    <w:p w14:paraId="1B375C4A">
      <w:pPr>
        <w:shd w:val="clear" w:fill="F3F4F6"/>
        <w:ind w:left="360"/>
        <w:jc w:val="left"/>
      </w:pPr>
      <w:r>
        <w:rPr>
          <w:rFonts w:ascii="Consolas" w:hAnsi="Consolas"/>
          <w:color w:val="000000"/>
          <w:sz w:val="20"/>
        </w:rPr>
        <w:t>print("A =", A.item())</w:t>
      </w:r>
      <w:r>
        <w:rPr>
          <w:rFonts w:ascii="Consolas" w:hAnsi="Consolas"/>
          <w:color w:val="000000"/>
          <w:sz w:val="20"/>
        </w:rPr>
        <w:br w:type="textWrapping"/>
      </w:r>
      <w:r>
        <w:rPr>
          <w:rFonts w:ascii="Consolas" w:hAnsi="Consolas"/>
          <w:color w:val="000000"/>
          <w:sz w:val="20"/>
        </w:rPr>
        <w:t>print("B =", B.item())</w:t>
      </w:r>
      <w:r>
        <w:rPr>
          <w:rFonts w:ascii="Consolas" w:hAnsi="Consolas"/>
          <w:color w:val="000000"/>
          <w:sz w:val="20"/>
        </w:rPr>
        <w:br w:type="textWrapping"/>
      </w:r>
      <w:r>
        <w:rPr>
          <w:rFonts w:ascii="Consolas" w:hAnsi="Consolas"/>
          <w:color w:val="000000"/>
          <w:sz w:val="20"/>
        </w:rPr>
        <w:t>print("C =", C.item())</w:t>
      </w:r>
      <w:r>
        <w:rPr>
          <w:rFonts w:ascii="Consolas" w:hAnsi="Consolas"/>
          <w:color w:val="000000"/>
          <w:sz w:val="20"/>
        </w:rPr>
        <w:br w:type="textWrapping"/>
      </w:r>
      <w:r>
        <w:rPr>
          <w:rFonts w:ascii="Consolas" w:hAnsi="Consolas"/>
          <w:color w:val="000000"/>
          <w:sz w:val="20"/>
        </w:rPr>
        <w:t>print("D =", D.item())</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 Kiểm tra từng phương trình</w:t>
      </w:r>
      <w:r>
        <w:rPr>
          <w:rFonts w:ascii="Consolas" w:hAnsi="Consolas"/>
          <w:color w:val="000000"/>
          <w:sz w:val="20"/>
        </w:rPr>
        <w:br w:type="textWrapping"/>
      </w:r>
      <w:r>
        <w:rPr>
          <w:rFonts w:ascii="Consolas" w:hAnsi="Consolas"/>
          <w:color w:val="000000"/>
          <w:sz w:val="20"/>
        </w:rPr>
        <w:t>print("A + B =", (A + B).item(), "(mong đợi: 9)")</w:t>
      </w:r>
      <w:r>
        <w:rPr>
          <w:rFonts w:ascii="Consolas" w:hAnsi="Consolas"/>
          <w:color w:val="000000"/>
          <w:sz w:val="20"/>
        </w:rPr>
        <w:br w:type="textWrapping"/>
      </w:r>
      <w:r>
        <w:rPr>
          <w:rFonts w:ascii="Consolas" w:hAnsi="Consolas"/>
          <w:color w:val="000000"/>
          <w:sz w:val="20"/>
        </w:rPr>
        <w:t>print("C - D =", (C - D).item(), "(mong đợi: 1)")</w:t>
      </w:r>
      <w:r>
        <w:rPr>
          <w:rFonts w:ascii="Consolas" w:hAnsi="Consolas"/>
          <w:color w:val="000000"/>
          <w:sz w:val="20"/>
        </w:rPr>
        <w:br w:type="textWrapping"/>
      </w:r>
      <w:r>
        <w:rPr>
          <w:rFonts w:ascii="Consolas" w:hAnsi="Consolas"/>
          <w:color w:val="000000"/>
          <w:sz w:val="20"/>
        </w:rPr>
        <w:t>print("A + C =", (A + C).item(), "(mong đợi: 8)")</w:t>
      </w:r>
      <w:r>
        <w:rPr>
          <w:rFonts w:ascii="Consolas" w:hAnsi="Consolas"/>
          <w:color w:val="000000"/>
          <w:sz w:val="20"/>
        </w:rPr>
        <w:br w:type="textWrapping"/>
      </w:r>
      <w:r>
        <w:rPr>
          <w:rFonts w:ascii="Consolas" w:hAnsi="Consolas"/>
          <w:color w:val="000000"/>
          <w:sz w:val="20"/>
        </w:rPr>
        <w:t>print("B - D =", (B - D).item(), "(mong đợi: 2)")</w:t>
      </w:r>
    </w:p>
    <w:p w14:paraId="6E4B36B0">
      <w:r>
        <w:rPr>
          <w:rFonts w:ascii="Times New Roman" w:hAnsi="Times New Roman"/>
          <w:b/>
          <w:i w:val="0"/>
          <w:sz w:val="20"/>
        </w:rPr>
        <w:t>Kết quả:</w:t>
      </w:r>
    </w:p>
    <w:p w14:paraId="5E2275E4">
      <w:pPr>
        <w:ind w:left="360"/>
      </w:pPr>
      <w:r>
        <w:rPr>
          <w:rFonts w:ascii="Consolas" w:hAnsi="Consolas"/>
          <w:sz w:val="18"/>
        </w:rPr>
        <w:t>A = 4.69003438949585</w:t>
      </w:r>
      <w:r>
        <w:rPr>
          <w:rFonts w:ascii="Consolas" w:hAnsi="Consolas"/>
          <w:sz w:val="18"/>
        </w:rPr>
        <w:br w:type="textWrapping"/>
      </w:r>
      <w:r>
        <w:rPr>
          <w:rFonts w:ascii="Consolas" w:hAnsi="Consolas"/>
          <w:sz w:val="18"/>
        </w:rPr>
        <w:t>B = 4.309916973114014</w:t>
      </w:r>
      <w:r>
        <w:rPr>
          <w:rFonts w:ascii="Consolas" w:hAnsi="Consolas"/>
          <w:sz w:val="18"/>
        </w:rPr>
        <w:br w:type="textWrapping"/>
      </w:r>
      <w:r>
        <w:rPr>
          <w:rFonts w:ascii="Consolas" w:hAnsi="Consolas"/>
          <w:sz w:val="18"/>
        </w:rPr>
        <w:t>C = 3.3099331855773926</w:t>
      </w:r>
      <w:r>
        <w:rPr>
          <w:rFonts w:ascii="Consolas" w:hAnsi="Consolas"/>
          <w:sz w:val="18"/>
        </w:rPr>
        <w:br w:type="textWrapping"/>
      </w:r>
      <w:r>
        <w:rPr>
          <w:rFonts w:ascii="Consolas" w:hAnsi="Consolas"/>
          <w:sz w:val="18"/>
        </w:rPr>
        <w:t>D = 2.3099231719970703</w:t>
      </w:r>
      <w:r>
        <w:rPr>
          <w:rFonts w:ascii="Consolas" w:hAnsi="Consolas"/>
          <w:sz w:val="18"/>
        </w:rPr>
        <w:br w:type="textWrapping"/>
      </w:r>
      <w:r>
        <w:rPr>
          <w:rFonts w:ascii="Consolas" w:hAnsi="Consolas"/>
          <w:sz w:val="18"/>
        </w:rPr>
        <w:t>A + B = 8.999951362609863 (mong đợi: 9)</w:t>
      </w:r>
      <w:r>
        <w:rPr>
          <w:rFonts w:ascii="Consolas" w:hAnsi="Consolas"/>
          <w:sz w:val="18"/>
        </w:rPr>
        <w:br w:type="textWrapping"/>
      </w:r>
      <w:r>
        <w:rPr>
          <w:rFonts w:ascii="Consolas" w:hAnsi="Consolas"/>
          <w:sz w:val="18"/>
        </w:rPr>
        <w:t>C - D = 1.0000100135803223 (mong đợi: 1)</w:t>
      </w:r>
      <w:r>
        <w:rPr>
          <w:rFonts w:ascii="Consolas" w:hAnsi="Consolas"/>
          <w:sz w:val="18"/>
        </w:rPr>
        <w:br w:type="textWrapping"/>
      </w:r>
      <w:r>
        <w:rPr>
          <w:rFonts w:ascii="Consolas" w:hAnsi="Consolas"/>
          <w:sz w:val="18"/>
        </w:rPr>
        <w:t>A + C = 7.999967575073242 (mong đợi: 8)</w:t>
      </w:r>
      <w:r>
        <w:rPr>
          <w:rFonts w:ascii="Consolas" w:hAnsi="Consolas"/>
          <w:sz w:val="18"/>
        </w:rPr>
        <w:br w:type="textWrapping"/>
      </w:r>
      <w:r>
        <w:rPr>
          <w:rFonts w:ascii="Consolas" w:hAnsi="Consolas"/>
          <w:sz w:val="18"/>
        </w:rPr>
        <w:t>B - D = 1.9999938011169434 (mong đợi: 2)</w:t>
      </w:r>
    </w:p>
    <w:p w14:paraId="779CB041"/>
    <w:p w14:paraId="7FE0A7C2">
      <w:r>
        <w:rPr>
          <w:rFonts w:ascii="Times New Roman" w:hAnsi="Times New Roman"/>
          <w:b w:val="0"/>
          <w:i w:val="0"/>
          <w:sz w:val="22"/>
        </w:rPr>
        <w:t>Kết quả lý tưởng (nếu hội tụ tốt) sẽ cho:</w:t>
      </w:r>
    </w:p>
    <w:p w14:paraId="7D6EB0E8"/>
    <w:p w14:paraId="07AE0EF8">
      <w:pPr>
        <w:pStyle w:val="23"/>
      </w:pPr>
      <w:r>
        <w:rPr>
          <w:rFonts w:ascii="Times New Roman" w:hAnsi="Times New Roman"/>
          <w:b w:val="0"/>
          <w:i/>
          <w:sz w:val="22"/>
        </w:rPr>
        <w:t>A + B \approx 9</w:t>
      </w:r>
    </w:p>
    <w:p w14:paraId="0F976573">
      <w:pPr>
        <w:pStyle w:val="23"/>
      </w:pPr>
      <w:r>
        <w:rPr>
          <w:rFonts w:ascii="Times New Roman" w:hAnsi="Times New Roman"/>
          <w:b w:val="0"/>
          <w:i/>
          <w:sz w:val="22"/>
        </w:rPr>
        <w:t>C - D \approx 1</w:t>
      </w:r>
    </w:p>
    <w:p w14:paraId="14BFE3BB">
      <w:pPr>
        <w:pStyle w:val="23"/>
      </w:pPr>
      <w:r>
        <w:rPr>
          <w:rFonts w:ascii="Times New Roman" w:hAnsi="Times New Roman"/>
          <w:b w:val="0"/>
          <w:i/>
          <w:sz w:val="22"/>
        </w:rPr>
        <w:t>A + C \approx 8</w:t>
      </w:r>
    </w:p>
    <w:p w14:paraId="35B8BA03">
      <w:pPr>
        <w:pStyle w:val="23"/>
      </w:pPr>
      <w:r>
        <w:rPr>
          <w:rFonts w:ascii="Times New Roman" w:hAnsi="Times New Roman"/>
          <w:b w:val="0"/>
          <w:i/>
          <w:sz w:val="22"/>
        </w:rPr>
        <w:t>B - D \approx 2</w:t>
      </w:r>
    </w:p>
    <w:p w14:paraId="50C90C8A"/>
    <w:p w14:paraId="671BD84C">
      <w:r>
        <w:rPr>
          <w:rFonts w:ascii="Times New Roman" w:hAnsi="Times New Roman"/>
          <w:b w:val="0"/>
          <w:i w:val="0"/>
          <w:sz w:val="22"/>
        </w:rPr>
        <w:t>Ví dụ một nghiệm cụ thể thỏa hệ:</w:t>
      </w:r>
    </w:p>
    <w:p w14:paraId="5DCACEE2"/>
    <w:p w14:paraId="4F076524">
      <w:r>
        <w:rPr>
          <w:rFonts w:ascii="Times New Roman" w:hAnsi="Times New Roman"/>
          <w:b/>
          <w:i w:val="0"/>
          <w:sz w:val="22"/>
        </w:rPr>
        <w:t>Giải hệ bằng tay:</w:t>
      </w:r>
    </w:p>
    <w:p w14:paraId="5093D5C9"/>
    <w:p w14:paraId="635E278D">
      <w:pPr>
        <w:pStyle w:val="23"/>
      </w:pPr>
      <w:r>
        <w:rPr>
          <w:rFonts w:ascii="Times New Roman" w:hAnsi="Times New Roman"/>
          <w:b w:val="0"/>
          <w:i w:val="0"/>
          <w:sz w:val="22"/>
        </w:rPr>
        <w:t xml:space="preserve">Từ </w:t>
      </w:r>
      <w:r>
        <w:rPr>
          <w:rFonts w:ascii="Times New Roman" w:hAnsi="Times New Roman"/>
          <w:b w:val="0"/>
          <w:i/>
          <w:sz w:val="22"/>
        </w:rPr>
        <w:t>A + C = 8 \Rightarrow C = 8 - A</w:t>
      </w:r>
      <w:r>
        <w:rPr>
          <w:rFonts w:ascii="Times New Roman" w:hAnsi="Times New Roman"/>
          <w:b w:val="0"/>
          <w:i w:val="0"/>
          <w:sz w:val="22"/>
        </w:rPr>
        <w:t>.</w:t>
      </w:r>
    </w:p>
    <w:p w14:paraId="604A4D05">
      <w:pPr>
        <w:pStyle w:val="23"/>
      </w:pPr>
      <w:r>
        <w:rPr>
          <w:rFonts w:ascii="Times New Roman" w:hAnsi="Times New Roman"/>
          <w:b w:val="0"/>
          <w:i w:val="0"/>
          <w:sz w:val="22"/>
        </w:rPr>
        <w:t xml:space="preserve">Từ </w:t>
      </w:r>
      <w:r>
        <w:rPr>
          <w:rFonts w:ascii="Times New Roman" w:hAnsi="Times New Roman"/>
          <w:b w:val="0"/>
          <w:i/>
          <w:sz w:val="22"/>
        </w:rPr>
        <w:t>A + B = 9 \Rightarrow B = 9 - A</w:t>
      </w:r>
      <w:r>
        <w:rPr>
          <w:rFonts w:ascii="Times New Roman" w:hAnsi="Times New Roman"/>
          <w:b w:val="0"/>
          <w:i w:val="0"/>
          <w:sz w:val="22"/>
        </w:rPr>
        <w:t>.</w:t>
      </w:r>
    </w:p>
    <w:p w14:paraId="6B996078">
      <w:pPr>
        <w:pStyle w:val="23"/>
      </w:pPr>
      <w:r>
        <w:rPr>
          <w:rFonts w:ascii="Times New Roman" w:hAnsi="Times New Roman"/>
          <w:b w:val="0"/>
          <w:i w:val="0"/>
          <w:sz w:val="22"/>
        </w:rPr>
        <w:t xml:space="preserve">Thế vào </w:t>
      </w:r>
      <w:r>
        <w:rPr>
          <w:rFonts w:ascii="Times New Roman" w:hAnsi="Times New Roman"/>
          <w:b w:val="0"/>
          <w:i/>
          <w:sz w:val="22"/>
        </w:rPr>
        <w:t>B - D = 2 \Rightarrow (9 - A) - D = 2 \Rightarrow D = 7 - A</w:t>
      </w:r>
      <w:r>
        <w:rPr>
          <w:rFonts w:ascii="Times New Roman" w:hAnsi="Times New Roman"/>
          <w:b w:val="0"/>
          <w:i w:val="0"/>
          <w:sz w:val="22"/>
        </w:rPr>
        <w:t>.</w:t>
      </w:r>
    </w:p>
    <w:p w14:paraId="3B33C25E"/>
    <w:p w14:paraId="25832C10">
      <w:r>
        <w:rPr>
          <w:rFonts w:ascii="Times New Roman" w:hAnsi="Times New Roman"/>
          <w:b w:val="0"/>
          <w:i w:val="0"/>
          <w:sz w:val="22"/>
        </w:rPr>
        <w:t xml:space="preserve">Kiểm tra </w:t>
      </w:r>
      <w:r>
        <w:rPr>
          <w:rFonts w:ascii="Times New Roman" w:hAnsi="Times New Roman"/>
          <w:b w:val="0"/>
          <w:i/>
          <w:sz w:val="22"/>
        </w:rPr>
        <w:t>C - D = 1</w:t>
      </w:r>
      <w:r>
        <w:rPr>
          <w:rFonts w:ascii="Times New Roman" w:hAnsi="Times New Roman"/>
          <w:b w:val="0"/>
          <w:i w:val="0"/>
          <w:sz w:val="22"/>
        </w:rPr>
        <w:t>:</w:t>
      </w:r>
    </w:p>
    <w:p w14:paraId="1675F7D7"/>
    <w:p w14:paraId="0337504C">
      <w:r>
        <w:rPr>
          <w:rFonts w:ascii="Times New Roman" w:hAnsi="Times New Roman"/>
          <w:b w:val="0"/>
          <w:i w:val="0"/>
          <w:sz w:val="22"/>
        </w:rPr>
        <w:t>C - D = (8 - A) - (7 - A) = 1</w:t>
      </w:r>
    </w:p>
    <w:p w14:paraId="63B23562"/>
    <w:p w14:paraId="10492DA2">
      <w:r>
        <w:rPr>
          <w:rFonts w:ascii="Times New Roman" w:hAnsi="Times New Roman"/>
          <w:b w:val="0"/>
          <w:i w:val="0"/>
          <w:sz w:val="22"/>
        </w:rPr>
        <w:t xml:space="preserve">luôn đúng với mọi </w:t>
      </w:r>
      <w:r>
        <w:rPr>
          <w:rFonts w:ascii="Times New Roman" w:hAnsi="Times New Roman"/>
          <w:b w:val="0"/>
          <w:i/>
          <w:sz w:val="22"/>
        </w:rPr>
        <w:t>A</w:t>
      </w:r>
      <w:r>
        <w:rPr>
          <w:rFonts w:ascii="Times New Roman" w:hAnsi="Times New Roman"/>
          <w:b w:val="0"/>
          <w:i w:val="0"/>
          <w:sz w:val="22"/>
        </w:rPr>
        <w:t>.</w:t>
      </w:r>
    </w:p>
    <w:p w14:paraId="75848D5E"/>
    <w:p w14:paraId="3B1AD445">
      <w:r>
        <w:rPr>
          <w:rFonts w:ascii="Times New Roman" w:hAnsi="Times New Roman"/>
          <w:b w:val="0"/>
          <w:i w:val="0"/>
          <w:sz w:val="22"/>
        </w:rPr>
        <w:t>Vậy nghiệm tổng quát có dạng:</w:t>
      </w:r>
    </w:p>
    <w:p w14:paraId="127A3AFA"/>
    <w:p w14:paraId="43F11B6E">
      <w:r>
        <w:rPr>
          <w:rFonts w:ascii="Times New Roman" w:hAnsi="Times New Roman"/>
          <w:b w:val="0"/>
          <w:i w:val="0"/>
          <w:sz w:val="22"/>
        </w:rPr>
        <w:t>\begin{cases}</w:t>
      </w:r>
    </w:p>
    <w:p w14:paraId="2DE089EE">
      <w:r>
        <w:rPr>
          <w:rFonts w:ascii="Times New Roman" w:hAnsi="Times New Roman"/>
          <w:b w:val="0"/>
          <w:i w:val="0"/>
          <w:sz w:val="22"/>
        </w:rPr>
        <w:t>A = t \\</w:t>
      </w:r>
    </w:p>
    <w:p w14:paraId="28BD902E">
      <w:r>
        <w:rPr>
          <w:rFonts w:ascii="Times New Roman" w:hAnsi="Times New Roman"/>
          <w:b w:val="0"/>
          <w:i w:val="0"/>
          <w:sz w:val="22"/>
        </w:rPr>
        <w:t>B = 9 - t \\</w:t>
      </w:r>
    </w:p>
    <w:p w14:paraId="6BC3039E">
      <w:r>
        <w:rPr>
          <w:rFonts w:ascii="Times New Roman" w:hAnsi="Times New Roman"/>
          <w:b w:val="0"/>
          <w:i w:val="0"/>
          <w:sz w:val="22"/>
        </w:rPr>
        <w:t>C = 8 - t \\</w:t>
      </w:r>
    </w:p>
    <w:p w14:paraId="4C4A390B">
      <w:r>
        <w:rPr>
          <w:rFonts w:ascii="Times New Roman" w:hAnsi="Times New Roman"/>
          <w:b w:val="0"/>
          <w:i w:val="0"/>
          <w:sz w:val="22"/>
        </w:rPr>
        <w:t>D = 7 - t</w:t>
      </w:r>
    </w:p>
    <w:p w14:paraId="2841B174">
      <w:r>
        <w:rPr>
          <w:rFonts w:ascii="Times New Roman" w:hAnsi="Times New Roman"/>
          <w:b w:val="0"/>
          <w:i w:val="0"/>
          <w:sz w:val="22"/>
        </w:rPr>
        <w:t>\end{cases}</w:t>
      </w:r>
    </w:p>
    <w:p w14:paraId="697BE28C">
      <w:r>
        <w:rPr>
          <w:rFonts w:ascii="Times New Roman" w:hAnsi="Times New Roman"/>
          <w:b w:val="0"/>
          <w:i w:val="0"/>
          <w:sz w:val="22"/>
        </w:rPr>
        <w:t>\quad (t \in \mathbb{R})</w:t>
      </w:r>
    </w:p>
    <w:p w14:paraId="4E6E00EF"/>
    <w:p w14:paraId="39A98BB8">
      <w:r>
        <w:rPr>
          <w:rFonts w:ascii="Times New Roman" w:hAnsi="Times New Roman"/>
          <w:b w:val="0"/>
          <w:i w:val="0"/>
          <w:sz w:val="22"/>
        </w:rPr>
        <w:t xml:space="preserve">Ví dụ chọn </w:t>
      </w:r>
      <w:r>
        <w:rPr>
          <w:rFonts w:ascii="Times New Roman" w:hAnsi="Times New Roman"/>
          <w:b w:val="0"/>
          <w:i/>
          <w:sz w:val="22"/>
        </w:rPr>
        <w:t>t = 4</w:t>
      </w:r>
      <w:r>
        <w:rPr>
          <w:rFonts w:ascii="Times New Roman" w:hAnsi="Times New Roman"/>
          <w:b w:val="0"/>
          <w:i w:val="0"/>
          <w:sz w:val="22"/>
        </w:rPr>
        <w:t>:</w:t>
      </w:r>
    </w:p>
    <w:p w14:paraId="7F7BEF68"/>
    <w:p w14:paraId="770A3581">
      <w:r>
        <w:rPr>
          <w:rFonts w:ascii="Times New Roman" w:hAnsi="Times New Roman"/>
          <w:b w:val="0"/>
          <w:i w:val="0"/>
          <w:sz w:val="22"/>
        </w:rPr>
        <w:t>A = 4,\; B = 5,\; C = 4,\; D = 3</w:t>
      </w:r>
    </w:p>
    <w:p w14:paraId="4E621063"/>
    <w:p w14:paraId="056F101D">
      <w:r>
        <w:rPr>
          <w:rFonts w:ascii="Times New Roman" w:hAnsi="Times New Roman"/>
          <w:b w:val="0"/>
          <w:i w:val="0"/>
          <w:sz w:val="22"/>
        </w:rPr>
        <w:t>thỏa cả 4 phương trình.</w:t>
      </w:r>
    </w:p>
    <w:p w14:paraId="535DC00E"/>
    <w:p w14:paraId="210E5537">
      <w:r>
        <w:rPr>
          <w:rFonts w:ascii="Times New Roman" w:hAnsi="Times New Roman"/>
          <w:b w:val="0"/>
          <w:i w:val="0"/>
          <w:sz w:val="22"/>
        </w:rPr>
        <w:t xml:space="preserve">Khi chạy code, tùy vào khởi tạo ngẫu nhiên và quá trình tối ưu, bạn có thể thu được một bộ </w:t>
      </w:r>
      <w:r>
        <w:rPr>
          <w:rFonts w:ascii="Times New Roman" w:hAnsi="Times New Roman"/>
          <w:b w:val="0"/>
          <w:i/>
          <w:sz w:val="22"/>
        </w:rPr>
        <w:t>(A, B, C, D)</w:t>
      </w:r>
      <w:r>
        <w:rPr>
          <w:rFonts w:ascii="Times New Roman" w:hAnsi="Times New Roman"/>
          <w:b w:val="0"/>
          <w:i w:val="0"/>
          <w:sz w:val="22"/>
        </w:rPr>
        <w:t xml:space="preserve"> gần với dạng trên, ví dụ:</w:t>
      </w:r>
    </w:p>
    <w:p w14:paraId="6735E5DA"/>
    <w:p w14:paraId="04832DFA">
      <w:r>
        <w:rPr>
          <w:rFonts w:ascii="Times New Roman" w:hAnsi="Times New Roman"/>
          <w:b w:val="0"/>
          <w:i w:val="0"/>
          <w:sz w:val="22"/>
        </w:rPr>
        <w:t>A \approx 3.9,\; B \approx 5.1,\; C \approx 4.1,\; D \approx 3.1</w:t>
      </w:r>
    </w:p>
    <w:p w14:paraId="314ACC78"/>
    <w:p w14:paraId="2002149D">
      <w:r>
        <w:rPr>
          <w:rFonts w:ascii="Times New Roman" w:hAnsi="Times New Roman"/>
          <w:b w:val="0"/>
          <w:i w:val="0"/>
          <w:sz w:val="22"/>
        </w:rPr>
        <w:t>và vẫn thỏa gần đúng 4 phương trình.</w:t>
      </w:r>
    </w:p>
    <w:p w14:paraId="7741804F">
      <w:r>
        <w:rPr>
          <w:rFonts w:ascii="Times New Roman" w:hAnsi="Times New Roman"/>
          <w:b/>
          <w:i w:val="0"/>
          <w:sz w:val="26"/>
        </w:rPr>
        <w:t>2. Vì sao bài toán có thể có nhiều nghiệm?</w:t>
      </w:r>
    </w:p>
    <w:p w14:paraId="30CE4DE6"/>
    <w:p w14:paraId="36858CD5">
      <w:r>
        <w:rPr>
          <w:rFonts w:ascii="Times New Roman" w:hAnsi="Times New Roman"/>
          <w:b w:val="0"/>
          <w:i w:val="0"/>
          <w:sz w:val="22"/>
        </w:rPr>
        <w:t>Xét lại hệ:</w:t>
      </w:r>
    </w:p>
    <w:p w14:paraId="53E18D0B"/>
    <w:p w14:paraId="6A37E30F">
      <w:r>
        <w:rPr>
          <w:rFonts w:ascii="Times New Roman" w:hAnsi="Times New Roman"/>
          <w:b w:val="0"/>
          <w:i w:val="0"/>
          <w:sz w:val="22"/>
        </w:rPr>
        <w:t>\begin{cases}</w:t>
      </w:r>
    </w:p>
    <w:p w14:paraId="442B0237">
      <w:r>
        <w:rPr>
          <w:rFonts w:ascii="Times New Roman" w:hAnsi="Times New Roman"/>
          <w:b w:val="0"/>
          <w:i w:val="0"/>
          <w:sz w:val="22"/>
        </w:rPr>
        <w:t>A + B = 9 \\</w:t>
      </w:r>
    </w:p>
    <w:p w14:paraId="6E870DD2">
      <w:r>
        <w:rPr>
          <w:rFonts w:ascii="Times New Roman" w:hAnsi="Times New Roman"/>
          <w:b w:val="0"/>
          <w:i w:val="0"/>
          <w:sz w:val="22"/>
        </w:rPr>
        <w:t>C - D = 1 \\</w:t>
      </w:r>
    </w:p>
    <w:p w14:paraId="180879BD">
      <w:r>
        <w:rPr>
          <w:rFonts w:ascii="Times New Roman" w:hAnsi="Times New Roman"/>
          <w:b w:val="0"/>
          <w:i w:val="0"/>
          <w:sz w:val="22"/>
        </w:rPr>
        <w:t>A + C = 8 \\</w:t>
      </w:r>
    </w:p>
    <w:p w14:paraId="689F4EFF">
      <w:r>
        <w:rPr>
          <w:rFonts w:ascii="Times New Roman" w:hAnsi="Times New Roman"/>
          <w:b w:val="0"/>
          <w:i w:val="0"/>
          <w:sz w:val="22"/>
        </w:rPr>
        <w:t>B - D = 2</w:t>
      </w:r>
    </w:p>
    <w:p w14:paraId="40C3B056">
      <w:r>
        <w:rPr>
          <w:rFonts w:ascii="Times New Roman" w:hAnsi="Times New Roman"/>
          <w:b w:val="0"/>
          <w:i w:val="0"/>
          <w:sz w:val="22"/>
        </w:rPr>
        <w:t>\end{cases}</w:t>
      </w:r>
    </w:p>
    <w:p w14:paraId="1AB11086"/>
    <w:p w14:paraId="2E1A91BC">
      <w:r>
        <w:rPr>
          <w:rFonts w:ascii="Times New Roman" w:hAnsi="Times New Roman"/>
          <w:b w:val="0"/>
          <w:i w:val="0"/>
          <w:sz w:val="22"/>
        </w:rPr>
        <w:t xml:space="preserve">Viết dưới dạng ma trận </w:t>
      </w:r>
      <w:r>
        <w:rPr>
          <w:rFonts w:ascii="Times New Roman" w:hAnsi="Times New Roman"/>
          <w:b w:val="0"/>
          <w:i/>
          <w:sz w:val="22"/>
        </w:rPr>
        <w:t>M \mathbf{x} = \mathbf{b}</w:t>
      </w:r>
      <w:r>
        <w:rPr>
          <w:rFonts w:ascii="Times New Roman" w:hAnsi="Times New Roman"/>
          <w:b w:val="0"/>
          <w:i w:val="0"/>
          <w:sz w:val="22"/>
        </w:rPr>
        <w:t xml:space="preserve"> với </w:t>
      </w:r>
      <w:r>
        <w:rPr>
          <w:rFonts w:ascii="Times New Roman" w:hAnsi="Times New Roman"/>
          <w:b w:val="0"/>
          <w:i/>
          <w:sz w:val="22"/>
        </w:rPr>
        <w:t>\mathbf{x} = [A, B, C, D]^\top</w:t>
      </w:r>
      <w:r>
        <w:rPr>
          <w:rFonts w:ascii="Times New Roman" w:hAnsi="Times New Roman"/>
          <w:b w:val="0"/>
          <w:i w:val="0"/>
          <w:sz w:val="22"/>
        </w:rPr>
        <w:t>:</w:t>
      </w:r>
    </w:p>
    <w:p w14:paraId="50405D81"/>
    <w:p w14:paraId="3AD722CE">
      <w:r>
        <w:rPr>
          <w:rFonts w:ascii="Times New Roman" w:hAnsi="Times New Roman"/>
          <w:b w:val="0"/>
          <w:i w:val="0"/>
          <w:sz w:val="22"/>
        </w:rPr>
        <w:t>\begin{bmatrix}</w:t>
      </w:r>
    </w:p>
    <w:p w14:paraId="09D38A6A">
      <w:r>
        <w:rPr>
          <w:rFonts w:ascii="Times New Roman" w:hAnsi="Times New Roman"/>
          <w:b w:val="0"/>
          <w:i w:val="0"/>
          <w:sz w:val="22"/>
        </w:rPr>
        <w:t>1 &amp; 1 &amp; 0 &amp; 0 \\</w:t>
      </w:r>
    </w:p>
    <w:p w14:paraId="0F0FC350">
      <w:r>
        <w:rPr>
          <w:rFonts w:ascii="Times New Roman" w:hAnsi="Times New Roman"/>
          <w:b w:val="0"/>
          <w:i w:val="0"/>
          <w:sz w:val="22"/>
        </w:rPr>
        <w:t>0 &amp; 0 &amp; 1 &amp; -1 \\</w:t>
      </w:r>
    </w:p>
    <w:p w14:paraId="16C68C3D">
      <w:r>
        <w:rPr>
          <w:rFonts w:ascii="Times New Roman" w:hAnsi="Times New Roman"/>
          <w:b w:val="0"/>
          <w:i w:val="0"/>
          <w:sz w:val="22"/>
        </w:rPr>
        <w:t>1 &amp; 0 &amp; 1 &amp; 0 \\</w:t>
      </w:r>
    </w:p>
    <w:p w14:paraId="247BDAC0">
      <w:r>
        <w:rPr>
          <w:rFonts w:ascii="Times New Roman" w:hAnsi="Times New Roman"/>
          <w:b w:val="0"/>
          <w:i w:val="0"/>
          <w:sz w:val="22"/>
        </w:rPr>
        <w:t>0 &amp; 1 &amp; 0 &amp; -1</w:t>
      </w:r>
    </w:p>
    <w:p w14:paraId="4F4CC7D9">
      <w:r>
        <w:rPr>
          <w:rFonts w:ascii="Times New Roman" w:hAnsi="Times New Roman"/>
          <w:b w:val="0"/>
          <w:i w:val="0"/>
          <w:sz w:val="22"/>
        </w:rPr>
        <w:t>\end{bmatrix}</w:t>
      </w:r>
    </w:p>
    <w:p w14:paraId="657AE373">
      <w:r>
        <w:rPr>
          <w:rFonts w:ascii="Times New Roman" w:hAnsi="Times New Roman"/>
          <w:b w:val="0"/>
          <w:i w:val="0"/>
          <w:sz w:val="22"/>
        </w:rPr>
        <w:t>\begin{bmatrix}</w:t>
      </w:r>
    </w:p>
    <w:p w14:paraId="302DF493">
      <w:r>
        <w:rPr>
          <w:rFonts w:ascii="Times New Roman" w:hAnsi="Times New Roman"/>
          <w:b w:val="0"/>
          <w:i w:val="0"/>
          <w:sz w:val="22"/>
        </w:rPr>
        <w:t>A \\ B \\ C \\ D</w:t>
      </w:r>
    </w:p>
    <w:p w14:paraId="5515EBEA">
      <w:r>
        <w:rPr>
          <w:rFonts w:ascii="Times New Roman" w:hAnsi="Times New Roman"/>
          <w:b w:val="0"/>
          <w:i w:val="0"/>
          <w:sz w:val="22"/>
        </w:rPr>
        <w:t>\end{bmatrix}</w:t>
      </w:r>
    </w:p>
    <w:p w14:paraId="3278D810">
      <w:r>
        <w:rPr>
          <w:rFonts w:ascii="Times New Roman" w:hAnsi="Times New Roman"/>
          <w:b w:val="0"/>
          <w:i w:val="0"/>
          <w:sz w:val="22"/>
        </w:rPr>
        <w:t>=</w:t>
      </w:r>
    </w:p>
    <w:p w14:paraId="2D800C65">
      <w:r>
        <w:rPr>
          <w:rFonts w:ascii="Times New Roman" w:hAnsi="Times New Roman"/>
          <w:b w:val="0"/>
          <w:i w:val="0"/>
          <w:sz w:val="22"/>
        </w:rPr>
        <w:t>\begin{bmatrix}</w:t>
      </w:r>
    </w:p>
    <w:p w14:paraId="3D5B0A40">
      <w:r>
        <w:rPr>
          <w:rFonts w:ascii="Times New Roman" w:hAnsi="Times New Roman"/>
          <w:b w:val="0"/>
          <w:i w:val="0"/>
          <w:sz w:val="22"/>
        </w:rPr>
        <w:t>9 \\ 1 \\ 8 \\ 2</w:t>
      </w:r>
    </w:p>
    <w:p w14:paraId="73444908">
      <w:r>
        <w:rPr>
          <w:rFonts w:ascii="Times New Roman" w:hAnsi="Times New Roman"/>
          <w:b w:val="0"/>
          <w:i w:val="0"/>
          <w:sz w:val="22"/>
        </w:rPr>
        <w:t>\end{bmatrix}</w:t>
      </w:r>
    </w:p>
    <w:p w14:paraId="3C247725"/>
    <w:p w14:paraId="4B2A2197">
      <w:r>
        <w:rPr>
          <w:rFonts w:ascii="Times New Roman" w:hAnsi="Times New Roman"/>
          <w:b w:val="0"/>
          <w:i w:val="0"/>
          <w:sz w:val="22"/>
        </w:rPr>
        <w:t xml:space="preserve">Khi giải, ta thấy một ẩn (ví dụ </w:t>
      </w:r>
      <w:r>
        <w:rPr>
          <w:rFonts w:ascii="Times New Roman" w:hAnsi="Times New Roman"/>
          <w:b w:val="0"/>
          <w:i/>
          <w:sz w:val="22"/>
        </w:rPr>
        <w:t>A</w:t>
      </w:r>
      <w:r>
        <w:rPr>
          <w:rFonts w:ascii="Times New Roman" w:hAnsi="Times New Roman"/>
          <w:b w:val="0"/>
          <w:i w:val="0"/>
          <w:sz w:val="22"/>
        </w:rPr>
        <w:t xml:space="preserve">) có thể chọn tùy ý, các ẩn còn lại biểu diễn qua </w:t>
      </w:r>
      <w:r>
        <w:rPr>
          <w:rFonts w:ascii="Times New Roman" w:hAnsi="Times New Roman"/>
          <w:b w:val="0"/>
          <w:i/>
          <w:sz w:val="22"/>
        </w:rPr>
        <w:t>A</w:t>
      </w:r>
      <w:r>
        <w:rPr>
          <w:rFonts w:ascii="Times New Roman" w:hAnsi="Times New Roman"/>
          <w:b w:val="0"/>
          <w:i w:val="0"/>
          <w:sz w:val="22"/>
        </w:rPr>
        <w:t>:</w:t>
      </w:r>
    </w:p>
    <w:p w14:paraId="2100A5F6"/>
    <w:p w14:paraId="63A41857">
      <w:r>
        <w:rPr>
          <w:rFonts w:ascii="Times New Roman" w:hAnsi="Times New Roman"/>
          <w:b w:val="0"/>
          <w:i w:val="0"/>
          <w:sz w:val="22"/>
        </w:rPr>
        <w:t>\begin{aligned}</w:t>
      </w:r>
    </w:p>
    <w:p w14:paraId="3B6D8F82">
      <w:r>
        <w:rPr>
          <w:rFonts w:ascii="Times New Roman" w:hAnsi="Times New Roman"/>
          <w:b w:val="0"/>
          <w:i w:val="0"/>
          <w:sz w:val="22"/>
        </w:rPr>
        <w:t>B &amp;= 9 - A \\</w:t>
      </w:r>
    </w:p>
    <w:p w14:paraId="6937BAFC">
      <w:r>
        <w:rPr>
          <w:rFonts w:ascii="Times New Roman" w:hAnsi="Times New Roman"/>
          <w:b w:val="0"/>
          <w:i w:val="0"/>
          <w:sz w:val="22"/>
        </w:rPr>
        <w:t>C &amp;= 8 - A \\</w:t>
      </w:r>
    </w:p>
    <w:p w14:paraId="110B72D0">
      <w:r>
        <w:rPr>
          <w:rFonts w:ascii="Times New Roman" w:hAnsi="Times New Roman"/>
          <w:b w:val="0"/>
          <w:i w:val="0"/>
          <w:sz w:val="22"/>
        </w:rPr>
        <w:t>D &amp;= 7 - A</w:t>
      </w:r>
    </w:p>
    <w:p w14:paraId="3F06CB89">
      <w:r>
        <w:rPr>
          <w:rFonts w:ascii="Times New Roman" w:hAnsi="Times New Roman"/>
          <w:b w:val="0"/>
          <w:i w:val="0"/>
          <w:sz w:val="22"/>
        </w:rPr>
        <w:t>\end{aligned}</w:t>
      </w:r>
    </w:p>
    <w:p w14:paraId="4C21184B"/>
    <w:p w14:paraId="2A0BD25E">
      <w:r>
        <w:rPr>
          <w:rFonts w:ascii="Times New Roman" w:hAnsi="Times New Roman"/>
          <w:b w:val="0"/>
          <w:i w:val="0"/>
          <w:sz w:val="22"/>
        </w:rPr>
        <w:t>Do đó:</w:t>
      </w:r>
    </w:p>
    <w:p w14:paraId="12929AFB"/>
    <w:p w14:paraId="580551B9">
      <w:pPr>
        <w:pStyle w:val="23"/>
      </w:pPr>
      <w:r>
        <w:rPr>
          <w:rFonts w:ascii="Times New Roman" w:hAnsi="Times New Roman"/>
          <w:b w:val="0"/>
          <w:i w:val="0"/>
          <w:sz w:val="22"/>
        </w:rPr>
        <w:t xml:space="preserve">Hệ có </w:t>
      </w:r>
      <w:r>
        <w:rPr>
          <w:rFonts w:ascii="Times New Roman" w:hAnsi="Times New Roman"/>
          <w:b/>
          <w:i w:val="0"/>
          <w:sz w:val="22"/>
        </w:rPr>
        <w:t>vô số nghiệm</w:t>
      </w:r>
      <w:r>
        <w:rPr>
          <w:rFonts w:ascii="Times New Roman" w:hAnsi="Times New Roman"/>
          <w:b w:val="0"/>
          <w:i w:val="0"/>
          <w:sz w:val="22"/>
        </w:rPr>
        <w:t xml:space="preserve">, tạo thành một đường thẳng trong không gian 4 chiều </w:t>
      </w:r>
      <w:r>
        <w:rPr>
          <w:rFonts w:ascii="Times New Roman" w:hAnsi="Times New Roman"/>
          <w:b w:val="0"/>
          <w:i/>
          <w:sz w:val="22"/>
        </w:rPr>
        <w:t>(A, B, C, D)</w:t>
      </w:r>
      <w:r>
        <w:rPr>
          <w:rFonts w:ascii="Times New Roman" w:hAnsi="Times New Roman"/>
          <w:b w:val="0"/>
          <w:i w:val="0"/>
          <w:sz w:val="22"/>
        </w:rPr>
        <w:t>.</w:t>
      </w:r>
    </w:p>
    <w:p w14:paraId="723DD2B4">
      <w:pPr>
        <w:pStyle w:val="23"/>
      </w:pPr>
      <w:r>
        <w:rPr>
          <w:rFonts w:ascii="Times New Roman" w:hAnsi="Times New Roman"/>
          <w:b w:val="0"/>
          <w:i w:val="0"/>
          <w:sz w:val="22"/>
        </w:rPr>
        <w:t>Về mặt hình học, 4 phương trình không độc lập tuyến tính hoàn toàn; một phương trình thực chất là hệ quả của ba phương trình còn lại, nên bậc tự do còn lại là 1.</w:t>
      </w:r>
    </w:p>
    <w:p w14:paraId="6DF812F9"/>
    <w:p w14:paraId="31B45437">
      <w:r>
        <w:rPr>
          <w:rFonts w:ascii="Times New Roman" w:hAnsi="Times New Roman"/>
          <w:b w:val="0"/>
          <w:i w:val="0"/>
          <w:sz w:val="22"/>
        </w:rPr>
        <w:t xml:space="preserve">Trong bài toán tối thiểu hóa </w:t>
      </w:r>
      <w:r>
        <w:rPr>
          <w:rFonts w:ascii="Consolas" w:hAnsi="Consolas"/>
          <w:b w:val="0"/>
          <w:i w:val="0"/>
          <w:sz w:val="20"/>
        </w:rPr>
        <w:t>sqerr</w:t>
      </w:r>
      <w:r>
        <w:rPr>
          <w:rFonts w:ascii="Times New Roman" w:hAnsi="Times New Roman"/>
          <w:b w:val="0"/>
          <w:i w:val="0"/>
          <w:sz w:val="22"/>
        </w:rPr>
        <w:t xml:space="preserve">, bất kỳ điểm nào trên đường nghiệm này đều cho </w:t>
      </w:r>
      <w:r>
        <w:rPr>
          <w:rFonts w:ascii="Consolas" w:hAnsi="Consolas"/>
          <w:b w:val="0"/>
          <w:i w:val="0"/>
          <w:sz w:val="20"/>
        </w:rPr>
        <w:t>sqerr = 0</w:t>
      </w:r>
      <w:r>
        <w:rPr>
          <w:rFonts w:ascii="Times New Roman" w:hAnsi="Times New Roman"/>
          <w:b w:val="0"/>
          <w:i w:val="0"/>
          <w:sz w:val="22"/>
        </w:rPr>
        <w:t>. Tùy vào:</w:t>
      </w:r>
    </w:p>
    <w:p w14:paraId="48694BDB"/>
    <w:p w14:paraId="1BEAEF43">
      <w:pPr>
        <w:pStyle w:val="23"/>
      </w:pPr>
      <w:r>
        <w:rPr>
          <w:rFonts w:ascii="Times New Roman" w:hAnsi="Times New Roman"/>
          <w:b w:val="0"/>
          <w:i w:val="0"/>
          <w:sz w:val="22"/>
        </w:rPr>
        <w:t xml:space="preserve">Khởi tạo ban đầu của </w:t>
      </w:r>
      <w:r>
        <w:rPr>
          <w:rFonts w:ascii="Times New Roman" w:hAnsi="Times New Roman"/>
          <w:b w:val="0"/>
          <w:i/>
          <w:sz w:val="22"/>
        </w:rPr>
        <w:t>A, B, C, D</w:t>
      </w:r>
      <w:r>
        <w:rPr>
          <w:rFonts w:ascii="Times New Roman" w:hAnsi="Times New Roman"/>
          <w:b w:val="0"/>
          <w:i w:val="0"/>
          <w:sz w:val="22"/>
        </w:rPr>
        <w:t xml:space="preserve"> (random),</w:t>
      </w:r>
    </w:p>
    <w:p w14:paraId="6777DB20">
      <w:pPr>
        <w:pStyle w:val="23"/>
      </w:pPr>
      <w:r>
        <w:rPr>
          <w:rFonts w:ascii="Times New Roman" w:hAnsi="Times New Roman"/>
          <w:b w:val="0"/>
          <w:i w:val="0"/>
          <w:sz w:val="22"/>
        </w:rPr>
        <w:t>Thuật toán tối ưu (NAdam),</w:t>
      </w:r>
    </w:p>
    <w:p w14:paraId="11B4D2F7">
      <w:pPr>
        <w:pStyle w:val="23"/>
      </w:pPr>
      <w:r>
        <w:rPr>
          <w:rFonts w:ascii="Times New Roman" w:hAnsi="Times New Roman"/>
          <w:b w:val="0"/>
          <w:i w:val="0"/>
          <w:sz w:val="22"/>
        </w:rPr>
        <w:t>Số epoch và learning rate,</w:t>
      </w:r>
    </w:p>
    <w:p w14:paraId="2C2205F9"/>
    <w:p w14:paraId="58FA2581">
      <w:r>
        <w:rPr>
          <w:rFonts w:ascii="Times New Roman" w:hAnsi="Times New Roman"/>
          <w:b w:val="0"/>
          <w:i w:val="0"/>
          <w:sz w:val="22"/>
        </w:rPr>
        <w:t xml:space="preserve">quá trình gradient descent sẽ hội tụ về </w:t>
      </w:r>
      <w:r>
        <w:rPr>
          <w:rFonts w:ascii="Times New Roman" w:hAnsi="Times New Roman"/>
          <w:b/>
          <w:i w:val="0"/>
          <w:sz w:val="22"/>
        </w:rPr>
        <w:t>một nghiệm cụ thể</w:t>
      </w:r>
      <w:r>
        <w:rPr>
          <w:rFonts w:ascii="Times New Roman" w:hAnsi="Times New Roman"/>
          <w:b w:val="0"/>
          <w:i w:val="0"/>
          <w:sz w:val="22"/>
        </w:rPr>
        <w:t xml:space="preserve"> trên đường nghiệm, chứ không phải duy nhất một bộ giá trị.</w:t>
      </w:r>
    </w:p>
    <w:p w14:paraId="43FD491D">
      <w:r>
        <w:rPr>
          <w:rFonts w:ascii="Times New Roman" w:hAnsi="Times New Roman"/>
          <w:b/>
          <w:i w:val="0"/>
          <w:sz w:val="26"/>
        </w:rPr>
        <w:t>3. Bài tập áp dụng</w:t>
      </w:r>
    </w:p>
    <w:p w14:paraId="75DD25A5">
      <w:r>
        <w:rPr>
          <w:rFonts w:ascii="Times New Roman" w:hAnsi="Times New Roman"/>
          <w:b/>
          <w:i w:val="0"/>
          <w:sz w:val="22"/>
        </w:rPr>
        <w:t>Bài 11. Viết chương trình PyTorch để thực hiện các yêu cầu sau:</w:t>
      </w:r>
    </w:p>
    <w:p w14:paraId="0998338F">
      <w:pPr>
        <w:pStyle w:val="23"/>
      </w:pPr>
      <w:r>
        <w:rPr>
          <w:rFonts w:ascii="Times New Roman" w:hAnsi="Times New Roman"/>
          <w:b w:val="0"/>
          <w:i w:val="0"/>
          <w:sz w:val="22"/>
        </w:rPr>
        <w:t>Tạo Tensor X có 24 phần tử và reshape lần lượt thành 4 × 6, 2 × 12 và 2 × 3 × 4.</w:t>
      </w:r>
    </w:p>
    <w:p w14:paraId="134518A4">
      <w:pPr>
        <w:pStyle w:val="23"/>
      </w:pPr>
      <w:r>
        <w:rPr>
          <w:rFonts w:ascii="Times New Roman" w:hAnsi="Times New Roman"/>
          <w:b w:val="0"/>
          <w:i w:val="0"/>
          <w:sz w:val="22"/>
        </w:rPr>
        <w:t>Tạo hai Tensor A, B kích thước 3 × 4; tính A+B, A*B, A/B, trung bình theo cột và độ lệch chuẩn theo cột.</w:t>
      </w:r>
    </w:p>
    <w:p w14:paraId="41170213">
      <w:pPr>
        <w:pStyle w:val="23"/>
      </w:pPr>
      <w:r>
        <w:rPr>
          <w:rFonts w:ascii="Times New Roman" w:hAnsi="Times New Roman"/>
          <w:b w:val="0"/>
          <w:i w:val="0"/>
          <w:sz w:val="22"/>
        </w:rPr>
        <w:t>Cho y = 2 × 2 + 5x + 3. Dùng autograd tính dy/dx tại x = 2 và kiểm tra bằng phép tính thủ công.</w:t>
      </w:r>
    </w:p>
    <w:p w14:paraId="5D4394C8">
      <w:pPr>
        <w:pStyle w:val="23"/>
      </w:pPr>
      <w:r>
        <w:rPr>
          <w:rFonts w:ascii="Times New Roman" w:hAnsi="Times New Roman"/>
          <w:b w:val="0"/>
          <w:i w:val="0"/>
          <w:sz w:val="22"/>
        </w:rPr>
        <w:t>Thay đa thức trong Bài 9 bằng y = 2 × 2 - 3x + 5; huấn luyện và cho biết các hệ số tìm được.</w:t>
      </w:r>
    </w:p>
    <w:p w14:paraId="224ACF9E">
      <w:r>
        <w:rPr>
          <w:rFonts w:ascii="Times New Roman" w:hAnsi="Times New Roman"/>
          <w:b/>
          <w:i w:val="0"/>
          <w:sz w:val="20"/>
        </w:rPr>
        <w:t>Mã lệnh:</w:t>
      </w:r>
    </w:p>
    <w:p w14:paraId="0213C0C5">
      <w:pPr>
        <w:shd w:val="clear" w:fill="F3F4F6"/>
        <w:ind w:left="360"/>
        <w:jc w:val="left"/>
      </w:pPr>
      <w:r>
        <w:rPr>
          <w:rFonts w:ascii="Consolas" w:hAnsi="Consolas"/>
          <w:color w:val="000000"/>
          <w:sz w:val="20"/>
        </w:rPr>
        <w:t>#tao tensor X có 24 phan tu va reshape lan luot thanh 4 x 6, 2 x 12 va 2 x 3 x 4</w:t>
      </w:r>
      <w:r>
        <w:rPr>
          <w:rFonts w:ascii="Consolas" w:hAnsi="Consolas"/>
          <w:color w:val="000000"/>
          <w:sz w:val="20"/>
        </w:rPr>
        <w:br w:type="textWrapping"/>
      </w: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X = torch.randn(24)</w:t>
      </w:r>
      <w:r>
        <w:rPr>
          <w:rFonts w:ascii="Consolas" w:hAnsi="Consolas"/>
          <w:color w:val="000000"/>
          <w:sz w:val="20"/>
        </w:rPr>
        <w:br w:type="textWrapping"/>
      </w:r>
      <w:r>
        <w:rPr>
          <w:rFonts w:ascii="Consolas" w:hAnsi="Consolas"/>
          <w:color w:val="000000"/>
          <w:sz w:val="20"/>
        </w:rPr>
        <w:t>X_4x6 = X.reshape(4, 6)</w:t>
      </w:r>
      <w:r>
        <w:rPr>
          <w:rFonts w:ascii="Consolas" w:hAnsi="Consolas"/>
          <w:color w:val="000000"/>
          <w:sz w:val="20"/>
        </w:rPr>
        <w:br w:type="textWrapping"/>
      </w:r>
      <w:r>
        <w:rPr>
          <w:rFonts w:ascii="Consolas" w:hAnsi="Consolas"/>
          <w:color w:val="000000"/>
          <w:sz w:val="20"/>
        </w:rPr>
        <w:t>X_2x12 = X.reshape(2, 12)</w:t>
      </w:r>
      <w:r>
        <w:rPr>
          <w:rFonts w:ascii="Consolas" w:hAnsi="Consolas"/>
          <w:color w:val="000000"/>
          <w:sz w:val="20"/>
        </w:rPr>
        <w:br w:type="textWrapping"/>
      </w:r>
      <w:r>
        <w:rPr>
          <w:rFonts w:ascii="Consolas" w:hAnsi="Consolas"/>
          <w:color w:val="000000"/>
          <w:sz w:val="20"/>
        </w:rPr>
        <w:t>X_2x3x4 = X.reshape(2, 3, 4)</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print("Kich thuoc 4x6:\n", X_4x6)</w:t>
      </w:r>
      <w:r>
        <w:rPr>
          <w:rFonts w:ascii="Consolas" w:hAnsi="Consolas"/>
          <w:color w:val="000000"/>
          <w:sz w:val="20"/>
        </w:rPr>
        <w:br w:type="textWrapping"/>
      </w:r>
      <w:r>
        <w:rPr>
          <w:rFonts w:ascii="Consolas" w:hAnsi="Consolas"/>
          <w:color w:val="000000"/>
          <w:sz w:val="20"/>
        </w:rPr>
        <w:t>print("Kich thuoc 2x12:\n", X_2x12)</w:t>
      </w:r>
      <w:r>
        <w:rPr>
          <w:rFonts w:ascii="Consolas" w:hAnsi="Consolas"/>
          <w:color w:val="000000"/>
          <w:sz w:val="20"/>
        </w:rPr>
        <w:br w:type="textWrapping"/>
      </w:r>
      <w:r>
        <w:rPr>
          <w:rFonts w:ascii="Consolas" w:hAnsi="Consolas"/>
          <w:color w:val="000000"/>
          <w:sz w:val="20"/>
        </w:rPr>
        <w:t>print("Kich thuoc 2x3x4:\n", X_2x3x4)</w:t>
      </w:r>
    </w:p>
    <w:p w14:paraId="1C0FBE2C">
      <w:r>
        <w:rPr>
          <w:rFonts w:ascii="Times New Roman" w:hAnsi="Times New Roman"/>
          <w:b/>
          <w:i w:val="0"/>
          <w:sz w:val="20"/>
        </w:rPr>
        <w:t>Kết quả:</w:t>
      </w:r>
    </w:p>
    <w:p w14:paraId="4BAC39F6">
      <w:pPr>
        <w:ind w:left="360"/>
      </w:pPr>
      <w:r>
        <w:rPr>
          <w:rFonts w:ascii="Consolas" w:hAnsi="Consolas"/>
          <w:sz w:val="18"/>
        </w:rPr>
        <w:t>Kich thuoc 4x6:</w:t>
      </w:r>
      <w:r>
        <w:rPr>
          <w:rFonts w:ascii="Consolas" w:hAnsi="Consolas"/>
          <w:sz w:val="18"/>
        </w:rPr>
        <w:br w:type="textWrapping"/>
      </w:r>
      <w:r>
        <w:rPr>
          <w:rFonts w:ascii="Consolas" w:hAnsi="Consolas"/>
          <w:sz w:val="18"/>
        </w:rPr>
        <w:t xml:space="preserve"> tensor([[ 0.1279, -1.1471,  1.1534, -0.5905, -1.9320,  1.2985],</w:t>
      </w:r>
      <w:r>
        <w:rPr>
          <w:rFonts w:ascii="Consolas" w:hAnsi="Consolas"/>
          <w:sz w:val="18"/>
        </w:rPr>
        <w:br w:type="textWrapping"/>
      </w:r>
      <w:r>
        <w:rPr>
          <w:rFonts w:ascii="Consolas" w:hAnsi="Consolas"/>
          <w:sz w:val="18"/>
        </w:rPr>
        <w:t xml:space="preserve">        [ 0.8334,  0.6781,  0.1365, -2.0973, -1.9394,  0.6670],</w:t>
      </w:r>
      <w:r>
        <w:rPr>
          <w:rFonts w:ascii="Consolas" w:hAnsi="Consolas"/>
          <w:sz w:val="18"/>
        </w:rPr>
        <w:br w:type="textWrapping"/>
      </w:r>
      <w:r>
        <w:rPr>
          <w:rFonts w:ascii="Consolas" w:hAnsi="Consolas"/>
          <w:sz w:val="18"/>
        </w:rPr>
        <w:t xml:space="preserve">        [-1.2854, -1.6087,  2.1049,  2.3436,  0.5167,  0.2989],</w:t>
      </w:r>
      <w:r>
        <w:rPr>
          <w:rFonts w:ascii="Consolas" w:hAnsi="Consolas"/>
          <w:sz w:val="18"/>
        </w:rPr>
        <w:br w:type="textWrapping"/>
      </w:r>
      <w:r>
        <w:rPr>
          <w:rFonts w:ascii="Consolas" w:hAnsi="Consolas"/>
          <w:sz w:val="18"/>
        </w:rPr>
        <w:t xml:space="preserve">        [ 0.8702, -0.4284, -0.9560, -1.4928,  0.2497, -0.4353]])</w:t>
      </w:r>
      <w:r>
        <w:rPr>
          <w:rFonts w:ascii="Consolas" w:hAnsi="Consolas"/>
          <w:sz w:val="18"/>
        </w:rPr>
        <w:br w:type="textWrapping"/>
      </w:r>
      <w:r>
        <w:rPr>
          <w:rFonts w:ascii="Consolas" w:hAnsi="Consolas"/>
          <w:sz w:val="18"/>
        </w:rPr>
        <w:t>Kich thuoc 2x12:</w:t>
      </w:r>
      <w:r>
        <w:rPr>
          <w:rFonts w:ascii="Consolas" w:hAnsi="Consolas"/>
          <w:sz w:val="18"/>
        </w:rPr>
        <w:br w:type="textWrapping"/>
      </w:r>
      <w:r>
        <w:rPr>
          <w:rFonts w:ascii="Consolas" w:hAnsi="Consolas"/>
          <w:sz w:val="18"/>
        </w:rPr>
        <w:t xml:space="preserve"> tensor([[ 0.1279, -1.1471,  1.1534, -0.5905, -1.9320,  1.2985,  0.8334,  0.6781,</w:t>
      </w:r>
      <w:r>
        <w:rPr>
          <w:rFonts w:ascii="Consolas" w:hAnsi="Consolas"/>
          <w:sz w:val="18"/>
        </w:rPr>
        <w:br w:type="textWrapping"/>
      </w:r>
      <w:r>
        <w:rPr>
          <w:rFonts w:ascii="Consolas" w:hAnsi="Consolas"/>
          <w:sz w:val="18"/>
        </w:rPr>
        <w:t xml:space="preserve">          0.1365, -2.0973, -1.9394,  0.6670],</w:t>
      </w:r>
      <w:r>
        <w:rPr>
          <w:rFonts w:ascii="Consolas" w:hAnsi="Consolas"/>
          <w:sz w:val="18"/>
        </w:rPr>
        <w:br w:type="textWrapping"/>
      </w:r>
      <w:r>
        <w:rPr>
          <w:rFonts w:ascii="Consolas" w:hAnsi="Consolas"/>
          <w:sz w:val="18"/>
        </w:rPr>
        <w:t xml:space="preserve">        [-1.2854, -1.6087,  2.1049,  2.3436,  0.5167,  0.2989,  0.8702, -0.4284,</w:t>
      </w:r>
      <w:r>
        <w:rPr>
          <w:rFonts w:ascii="Consolas" w:hAnsi="Consolas"/>
          <w:sz w:val="18"/>
        </w:rPr>
        <w:br w:type="textWrapping"/>
      </w:r>
      <w:r>
        <w:rPr>
          <w:rFonts w:ascii="Consolas" w:hAnsi="Consolas"/>
          <w:sz w:val="18"/>
        </w:rPr>
        <w:t xml:space="preserve">         -0.9560, -1.4928,  0.2497, -0.4353]])</w:t>
      </w:r>
      <w:r>
        <w:rPr>
          <w:rFonts w:ascii="Consolas" w:hAnsi="Consolas"/>
          <w:sz w:val="18"/>
        </w:rPr>
        <w:br w:type="textWrapping"/>
      </w:r>
      <w:r>
        <w:rPr>
          <w:rFonts w:ascii="Consolas" w:hAnsi="Consolas"/>
          <w:sz w:val="18"/>
        </w:rPr>
        <w:t>Kich thuoc 2x3x4:</w:t>
      </w:r>
      <w:r>
        <w:rPr>
          <w:rFonts w:ascii="Consolas" w:hAnsi="Consolas"/>
          <w:sz w:val="18"/>
        </w:rPr>
        <w:br w:type="textWrapping"/>
      </w:r>
      <w:r>
        <w:rPr>
          <w:rFonts w:ascii="Consolas" w:hAnsi="Consolas"/>
          <w:sz w:val="18"/>
        </w:rPr>
        <w:t xml:space="preserve"> tensor([[[ 0.1279, -1.1471,  1.1534, -0.5905],</w:t>
      </w:r>
      <w:r>
        <w:rPr>
          <w:rFonts w:ascii="Consolas" w:hAnsi="Consolas"/>
          <w:sz w:val="18"/>
        </w:rPr>
        <w:br w:type="textWrapping"/>
      </w:r>
      <w:r>
        <w:rPr>
          <w:rFonts w:ascii="Consolas" w:hAnsi="Consolas"/>
          <w:sz w:val="18"/>
        </w:rPr>
        <w:t xml:space="preserve">         [-1.9320,  1.2985,  0.8334,  0.6781],</w:t>
      </w:r>
      <w:r>
        <w:rPr>
          <w:rFonts w:ascii="Consolas" w:hAnsi="Consolas"/>
          <w:sz w:val="18"/>
        </w:rPr>
        <w:br w:type="textWrapping"/>
      </w:r>
      <w:r>
        <w:rPr>
          <w:rFonts w:ascii="Consolas" w:hAnsi="Consolas"/>
          <w:sz w:val="18"/>
        </w:rPr>
        <w:t xml:space="preserve">         [ 0.1365, -2.0973, -1.9394,  0.6670]],</w:t>
      </w:r>
      <w:r>
        <w:rPr>
          <w:rFonts w:ascii="Consolas" w:hAnsi="Consolas"/>
          <w:sz w:val="18"/>
        </w:rPr>
        <w:br w:type="textWrapping"/>
      </w:r>
      <w:r>
        <w:rPr>
          <w:rFonts w:ascii="Consolas" w:hAnsi="Consolas"/>
          <w:sz w:val="18"/>
        </w:rPr>
        <w:br w:type="textWrapping"/>
      </w:r>
      <w:r>
        <w:rPr>
          <w:rFonts w:ascii="Consolas" w:hAnsi="Consolas"/>
          <w:sz w:val="18"/>
        </w:rPr>
        <w:t xml:space="preserve">        [[-1.2854, -1.6087,  2.1049,  2.3436],</w:t>
      </w:r>
      <w:r>
        <w:rPr>
          <w:rFonts w:ascii="Consolas" w:hAnsi="Consolas"/>
          <w:sz w:val="18"/>
        </w:rPr>
        <w:br w:type="textWrapping"/>
      </w:r>
      <w:r>
        <w:rPr>
          <w:rFonts w:ascii="Consolas" w:hAnsi="Consolas"/>
          <w:sz w:val="18"/>
        </w:rPr>
        <w:t xml:space="preserve">         [ 0.5167,  0.2989,  0.8702, -0.4284],</w:t>
      </w:r>
      <w:r>
        <w:rPr>
          <w:rFonts w:ascii="Consolas" w:hAnsi="Consolas"/>
          <w:sz w:val="18"/>
        </w:rPr>
        <w:br w:type="textWrapping"/>
      </w:r>
      <w:r>
        <w:rPr>
          <w:rFonts w:ascii="Consolas" w:hAnsi="Consolas"/>
          <w:sz w:val="18"/>
        </w:rPr>
        <w:t xml:space="preserve">         [-0.9560, -1.4928,  0.2497, -0.4353]]])</w:t>
      </w:r>
    </w:p>
    <w:p w14:paraId="26721D5A"/>
    <w:p w14:paraId="29862409">
      <w:r>
        <w:rPr>
          <w:rFonts w:ascii="Times New Roman" w:hAnsi="Times New Roman"/>
          <w:b/>
          <w:i w:val="0"/>
          <w:sz w:val="20"/>
        </w:rPr>
        <w:t>Mã lệnh:</w:t>
      </w:r>
    </w:p>
    <w:p w14:paraId="490B8A03">
      <w:pPr>
        <w:shd w:val="clear" w:fill="F3F4F6"/>
        <w:ind w:left="360"/>
        <w:jc w:val="left"/>
      </w:pPr>
      <w:r>
        <w:rPr>
          <w:rFonts w:ascii="Consolas" w:hAnsi="Consolas"/>
          <w:color w:val="000000"/>
          <w:sz w:val="20"/>
        </w:rPr>
        <w:t>#tao hai tensor A, B kich thuoc 3 x 4; tinh A+B, A*B, A/B, trung binh theo cot va do lech chuan theo cot</w:t>
      </w:r>
      <w:r>
        <w:rPr>
          <w:rFonts w:ascii="Consolas" w:hAnsi="Consolas"/>
          <w:color w:val="000000"/>
          <w:sz w:val="20"/>
        </w:rPr>
        <w:br w:type="textWrapping"/>
      </w: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torch.manual_seed(42) # co dinh seed de ket qua co the lap lai</w:t>
      </w:r>
      <w:r>
        <w:rPr>
          <w:rFonts w:ascii="Consolas" w:hAnsi="Consolas"/>
          <w:color w:val="000000"/>
          <w:sz w:val="20"/>
        </w:rPr>
        <w:br w:type="textWrapping"/>
      </w:r>
      <w:r>
        <w:rPr>
          <w:rFonts w:ascii="Consolas" w:hAnsi="Consolas"/>
          <w:color w:val="000000"/>
          <w:sz w:val="20"/>
        </w:rPr>
        <w:t>A = torch.randn(3, 4)</w:t>
      </w:r>
      <w:r>
        <w:rPr>
          <w:rFonts w:ascii="Consolas" w:hAnsi="Consolas"/>
          <w:color w:val="000000"/>
          <w:sz w:val="20"/>
        </w:rPr>
        <w:br w:type="textWrapping"/>
      </w:r>
      <w:r>
        <w:rPr>
          <w:rFonts w:ascii="Consolas" w:hAnsi="Consolas"/>
          <w:color w:val="000000"/>
          <w:sz w:val="20"/>
        </w:rPr>
        <w:t>B = torch.randn(3, 4)</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#cac phep toan phan tu</w:t>
      </w:r>
      <w:r>
        <w:rPr>
          <w:rFonts w:ascii="Consolas" w:hAnsi="Consolas"/>
          <w:color w:val="000000"/>
          <w:sz w:val="20"/>
        </w:rPr>
        <w:br w:type="textWrapping"/>
      </w:r>
      <w:r>
        <w:rPr>
          <w:rFonts w:ascii="Consolas" w:hAnsi="Consolas"/>
          <w:color w:val="000000"/>
          <w:sz w:val="20"/>
        </w:rPr>
        <w:t>A_plus_B = A + B</w:t>
      </w:r>
      <w:r>
        <w:rPr>
          <w:rFonts w:ascii="Consolas" w:hAnsi="Consolas"/>
          <w:color w:val="000000"/>
          <w:sz w:val="20"/>
        </w:rPr>
        <w:br w:type="textWrapping"/>
      </w:r>
      <w:r>
        <w:rPr>
          <w:rFonts w:ascii="Consolas" w:hAnsi="Consolas"/>
          <w:color w:val="000000"/>
          <w:sz w:val="20"/>
        </w:rPr>
        <w:t>A_mul_B = A * B</w:t>
      </w:r>
      <w:r>
        <w:rPr>
          <w:rFonts w:ascii="Consolas" w:hAnsi="Consolas"/>
          <w:color w:val="000000"/>
          <w:sz w:val="20"/>
        </w:rPr>
        <w:br w:type="textWrapping"/>
      </w:r>
      <w:r>
        <w:rPr>
          <w:rFonts w:ascii="Consolas" w:hAnsi="Consolas"/>
          <w:color w:val="000000"/>
          <w:sz w:val="20"/>
        </w:rPr>
        <w:t>A_div_B = A / B</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 trung binh va do lech chuan theo cot (dim=0)</w:t>
      </w:r>
      <w:r>
        <w:rPr>
          <w:rFonts w:ascii="Consolas" w:hAnsi="Consolas"/>
          <w:color w:val="000000"/>
          <w:sz w:val="20"/>
        </w:rPr>
        <w:br w:type="textWrapping"/>
      </w:r>
      <w:r>
        <w:rPr>
          <w:rFonts w:ascii="Consolas" w:hAnsi="Consolas"/>
          <w:color w:val="000000"/>
          <w:sz w:val="20"/>
        </w:rPr>
        <w:t>mean_cols = torch.mean(A, dim=0)</w:t>
      </w:r>
      <w:r>
        <w:rPr>
          <w:rFonts w:ascii="Consolas" w:hAnsi="Consolas"/>
          <w:color w:val="000000"/>
          <w:sz w:val="20"/>
        </w:rPr>
        <w:br w:type="textWrapping"/>
      </w:r>
      <w:r>
        <w:rPr>
          <w:rFonts w:ascii="Consolas" w:hAnsi="Consolas"/>
          <w:color w:val="000000"/>
          <w:sz w:val="20"/>
        </w:rPr>
        <w:t>std_cols = torch.std(A, dim=0)</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print("A + B:\n", A_plus_B)</w:t>
      </w:r>
      <w:r>
        <w:rPr>
          <w:rFonts w:ascii="Consolas" w:hAnsi="Consolas"/>
          <w:color w:val="000000"/>
          <w:sz w:val="20"/>
        </w:rPr>
        <w:br w:type="textWrapping"/>
      </w:r>
      <w:r>
        <w:rPr>
          <w:rFonts w:ascii="Consolas" w:hAnsi="Consolas"/>
          <w:color w:val="000000"/>
          <w:sz w:val="20"/>
        </w:rPr>
        <w:t>print("A * B:\n", A_mul_B)</w:t>
      </w:r>
      <w:r>
        <w:rPr>
          <w:rFonts w:ascii="Consolas" w:hAnsi="Consolas"/>
          <w:color w:val="000000"/>
          <w:sz w:val="20"/>
        </w:rPr>
        <w:br w:type="textWrapping"/>
      </w:r>
      <w:r>
        <w:rPr>
          <w:rFonts w:ascii="Consolas" w:hAnsi="Consolas"/>
          <w:color w:val="000000"/>
          <w:sz w:val="20"/>
        </w:rPr>
        <w:t>print("A / B:\n", A_div_B)</w:t>
      </w:r>
      <w:r>
        <w:rPr>
          <w:rFonts w:ascii="Consolas" w:hAnsi="Consolas"/>
          <w:color w:val="000000"/>
          <w:sz w:val="20"/>
        </w:rPr>
        <w:br w:type="textWrapping"/>
      </w:r>
      <w:r>
        <w:rPr>
          <w:rFonts w:ascii="Consolas" w:hAnsi="Consolas"/>
          <w:color w:val="000000"/>
          <w:sz w:val="20"/>
        </w:rPr>
        <w:t>print("Trung binh theo cot cua A:\n", mean_cols)</w:t>
      </w:r>
      <w:r>
        <w:rPr>
          <w:rFonts w:ascii="Consolas" w:hAnsi="Consolas"/>
          <w:color w:val="000000"/>
          <w:sz w:val="20"/>
        </w:rPr>
        <w:br w:type="textWrapping"/>
      </w:r>
      <w:r>
        <w:rPr>
          <w:rFonts w:ascii="Consolas" w:hAnsi="Consolas"/>
          <w:color w:val="000000"/>
          <w:sz w:val="20"/>
        </w:rPr>
        <w:t>print("Do lech chuan theo cot cua A:\n", std_cols)</w:t>
      </w:r>
    </w:p>
    <w:p w14:paraId="60002BAE">
      <w:r>
        <w:rPr>
          <w:rFonts w:ascii="Times New Roman" w:hAnsi="Times New Roman"/>
          <w:b/>
          <w:i w:val="0"/>
          <w:sz w:val="20"/>
        </w:rPr>
        <w:t>Kết quả:</w:t>
      </w:r>
    </w:p>
    <w:p w14:paraId="16195753">
      <w:pPr>
        <w:ind w:left="360"/>
      </w:pPr>
      <w:r>
        <w:rPr>
          <w:rFonts w:ascii="Consolas" w:hAnsi="Consolas"/>
          <w:sz w:val="18"/>
        </w:rPr>
        <w:t>A + B:</w:t>
      </w:r>
      <w:r>
        <w:rPr>
          <w:rFonts w:ascii="Consolas" w:hAnsi="Consolas"/>
          <w:sz w:val="18"/>
        </w:rPr>
        <w:br w:type="textWrapping"/>
      </w:r>
      <w:r>
        <w:rPr>
          <w:rFonts w:ascii="Consolas" w:hAnsi="Consolas"/>
          <w:sz w:val="18"/>
        </w:rPr>
        <w:t xml:space="preserve"> tensor([[ 1.4470, -1.5610, -0.7545,  1.1883],</w:t>
      </w:r>
      <w:r>
        <w:rPr>
          <w:rFonts w:ascii="Consolas" w:hAnsi="Consolas"/>
          <w:sz w:val="18"/>
        </w:rPr>
        <w:br w:type="textWrapping"/>
      </w:r>
      <w:r>
        <w:rPr>
          <w:rFonts w:ascii="Consolas" w:hAnsi="Consolas"/>
          <w:sz w:val="18"/>
        </w:rPr>
        <w:t xml:space="preserve">        [ 0.1993,  0.6309,  1.4424, -1.3886],</w:t>
      </w:r>
      <w:r>
        <w:rPr>
          <w:rFonts w:ascii="Consolas" w:hAnsi="Consolas"/>
          <w:sz w:val="18"/>
        </w:rPr>
        <w:br w:type="textWrapping"/>
      </w:r>
      <w:r>
        <w:rPr>
          <w:rFonts w:ascii="Consolas" w:hAnsi="Consolas"/>
          <w:sz w:val="18"/>
        </w:rPr>
        <w:t xml:space="preserve">        [ 1.8142,  0.9537,  0.2071,  1.6043]])</w:t>
      </w:r>
      <w:r>
        <w:rPr>
          <w:rFonts w:ascii="Consolas" w:hAnsi="Consolas"/>
          <w:sz w:val="18"/>
        </w:rPr>
        <w:br w:type="textWrapping"/>
      </w:r>
      <w:r>
        <w:rPr>
          <w:rFonts w:ascii="Consolas" w:hAnsi="Consolas"/>
          <w:sz w:val="18"/>
        </w:rPr>
        <w:t>A * B:</w:t>
      </w:r>
      <w:r>
        <w:rPr>
          <w:rFonts w:ascii="Consolas" w:hAnsi="Consolas"/>
          <w:sz w:val="18"/>
        </w:rPr>
        <w:br w:type="textWrapping"/>
      </w:r>
      <w:r>
        <w:rPr>
          <w:rFonts w:ascii="Consolas" w:hAnsi="Consolas"/>
          <w:sz w:val="18"/>
        </w:rPr>
        <w:t xml:space="preserve"> tensor([[ 0.3738, -0.2177, -0.2319,  0.2207],</w:t>
      </w:r>
      <w:r>
        <w:rPr>
          <w:rFonts w:ascii="Consolas" w:hAnsi="Consolas"/>
          <w:sz w:val="18"/>
        </w:rPr>
        <w:br w:type="textWrapping"/>
      </w:r>
      <w:r>
        <w:rPr>
          <w:rFonts w:ascii="Consolas" w:hAnsi="Consolas"/>
          <w:sz w:val="18"/>
        </w:rPr>
        <w:t xml:space="preserve">        [-1.4846, -0.1523, -1.6911,  0.4789],</w:t>
      </w:r>
      <w:r>
        <w:rPr>
          <w:rFonts w:ascii="Consolas" w:hAnsi="Consolas"/>
          <w:sz w:val="18"/>
        </w:rPr>
        <w:br w:type="textWrapping"/>
      </w:r>
      <w:r>
        <w:rPr>
          <w:rFonts w:ascii="Consolas" w:hAnsi="Consolas"/>
          <w:sz w:val="18"/>
        </w:rPr>
        <w:t xml:space="preserve">        [ 0.6244,  0.1835, -0.1753,  0.6434]])</w:t>
      </w:r>
      <w:r>
        <w:rPr>
          <w:rFonts w:ascii="Consolas" w:hAnsi="Consolas"/>
          <w:sz w:val="18"/>
        </w:rPr>
        <w:br w:type="textWrapping"/>
      </w:r>
      <w:r>
        <w:rPr>
          <w:rFonts w:ascii="Consolas" w:hAnsi="Consolas"/>
          <w:sz w:val="18"/>
        </w:rPr>
        <w:t>A / B:</w:t>
      </w:r>
      <w:r>
        <w:rPr>
          <w:rFonts w:ascii="Consolas" w:hAnsi="Consolas"/>
          <w:sz w:val="18"/>
        </w:rPr>
        <w:br w:type="textWrapping"/>
      </w:r>
      <w:r>
        <w:rPr>
          <w:rFonts w:ascii="Consolas" w:hAnsi="Consolas"/>
          <w:sz w:val="18"/>
        </w:rPr>
        <w:t xml:space="preserve"> tensor([[ 0.3032, -0.0762, -0.2371,  0.2404],</w:t>
      </w:r>
      <w:r>
        <w:rPr>
          <w:rFonts w:ascii="Consolas" w:hAnsi="Consolas"/>
          <w:sz w:val="18"/>
        </w:rPr>
        <w:br w:type="textWrapping"/>
      </w:r>
      <w:r>
        <w:rPr>
          <w:rFonts w:ascii="Consolas" w:hAnsi="Consolas"/>
          <w:sz w:val="18"/>
        </w:rPr>
        <w:t xml:space="preserve">        [-0.8493, -0.2280, -2.8834,  0.8500],</w:t>
      </w:r>
      <w:r>
        <w:rPr>
          <w:rFonts w:ascii="Consolas" w:hAnsi="Consolas"/>
          <w:sz w:val="18"/>
        </w:rPr>
        <w:br w:type="textWrapping"/>
      </w:r>
      <w:r>
        <w:rPr>
          <w:rFonts w:ascii="Consolas" w:hAnsi="Consolas"/>
          <w:sz w:val="18"/>
        </w:rPr>
        <w:t xml:space="preserve">        [ 0.3413,  0.3895, -1.6320,  1.0181]])</w:t>
      </w:r>
      <w:r>
        <w:rPr>
          <w:rFonts w:ascii="Consolas" w:hAnsi="Consolas"/>
          <w:sz w:val="18"/>
        </w:rPr>
        <w:br w:type="textWrapping"/>
      </w:r>
      <w:r>
        <w:rPr>
          <w:rFonts w:ascii="Consolas" w:hAnsi="Consolas"/>
          <w:sz w:val="18"/>
        </w:rPr>
        <w:t>Trung binh theo cot cua A:</w:t>
      </w:r>
      <w:r>
        <w:rPr>
          <w:rFonts w:ascii="Consolas" w:hAnsi="Consolas"/>
          <w:sz w:val="18"/>
        </w:rPr>
        <w:br w:type="textWrapping"/>
      </w:r>
      <w:r>
        <w:rPr>
          <w:rFonts w:ascii="Consolas" w:hAnsi="Consolas"/>
          <w:sz w:val="18"/>
        </w:rPr>
        <w:t xml:space="preserve"> tensor([-0.1082,  0.0699,  0.9925,  0.1339])</w:t>
      </w:r>
      <w:r>
        <w:rPr>
          <w:rFonts w:ascii="Consolas" w:hAnsi="Consolas"/>
          <w:sz w:val="18"/>
        </w:rPr>
        <w:br w:type="textWrapping"/>
      </w:r>
      <w:r>
        <w:rPr>
          <w:rFonts w:ascii="Consolas" w:hAnsi="Consolas"/>
          <w:sz w:val="18"/>
        </w:rPr>
        <w:t>Do lech chuan theo cot cua A:</w:t>
      </w:r>
      <w:r>
        <w:rPr>
          <w:rFonts w:ascii="Consolas" w:hAnsi="Consolas"/>
          <w:sz w:val="18"/>
        </w:rPr>
        <w:br w:type="textWrapping"/>
      </w:r>
      <w:r>
        <w:rPr>
          <w:rFonts w:ascii="Consolas" w:hAnsi="Consolas"/>
          <w:sz w:val="18"/>
        </w:rPr>
        <w:t xml:space="preserve"> tensor([0.8810, 0.2325, 1.0635, 0.7285])</w:t>
      </w:r>
    </w:p>
    <w:p w14:paraId="036B2D07"/>
    <w:p w14:paraId="3A7A9AE3">
      <w:r>
        <w:rPr>
          <w:rFonts w:ascii="Times New Roman" w:hAnsi="Times New Roman"/>
          <w:b/>
          <w:i w:val="0"/>
          <w:sz w:val="20"/>
        </w:rPr>
        <w:t>Mã lệnh:</w:t>
      </w:r>
    </w:p>
    <w:p w14:paraId="2E3BA0AC">
      <w:pPr>
        <w:shd w:val="clear" w:fill="F3F4F6"/>
        <w:ind w:left="360"/>
        <w:jc w:val="left"/>
      </w:pPr>
      <w:r>
        <w:rPr>
          <w:rFonts w:ascii="Consolas" w:hAnsi="Consolas"/>
          <w:color w:val="000000"/>
          <w:sz w:val="20"/>
        </w:rPr>
        <w:t>#cho y = 2x^2 + 5x + 3; dung autugard tinh dao ham tai x = 2</w:t>
      </w:r>
      <w:r>
        <w:rPr>
          <w:rFonts w:ascii="Consolas" w:hAnsi="Consolas"/>
          <w:color w:val="000000"/>
          <w:sz w:val="20"/>
        </w:rPr>
        <w:br w:type="textWrapping"/>
      </w:r>
      <w:r>
        <w:rPr>
          <w:rFonts w:ascii="Consolas" w:hAnsi="Consolas"/>
          <w:color w:val="000000"/>
          <w:sz w:val="20"/>
        </w:rPr>
        <w:t>#tao bien x co ho tro gradient</w:t>
      </w:r>
      <w:r>
        <w:rPr>
          <w:rFonts w:ascii="Consolas" w:hAnsi="Consolas"/>
          <w:color w:val="000000"/>
          <w:sz w:val="20"/>
        </w:rPr>
        <w:br w:type="textWrapping"/>
      </w:r>
      <w:r>
        <w:rPr>
          <w:rFonts w:ascii="Consolas" w:hAnsi="Consolas"/>
          <w:color w:val="000000"/>
          <w:sz w:val="20"/>
        </w:rPr>
        <w:t>import torch</w:t>
      </w:r>
      <w:r>
        <w:rPr>
          <w:rFonts w:ascii="Consolas" w:hAnsi="Consolas"/>
          <w:color w:val="000000"/>
          <w:sz w:val="20"/>
        </w:rPr>
        <w:br w:type="textWrapping"/>
      </w:r>
      <w:r>
        <w:rPr>
          <w:rFonts w:ascii="Consolas" w:hAnsi="Consolas"/>
          <w:color w:val="000000"/>
          <w:sz w:val="20"/>
        </w:rPr>
        <w:t>x = torch.tensor(2.0, requires_grad=True)</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#dinh nghia ham y</w:t>
      </w:r>
      <w:r>
        <w:rPr>
          <w:rFonts w:ascii="Consolas" w:hAnsi="Consolas"/>
          <w:color w:val="000000"/>
          <w:sz w:val="20"/>
        </w:rPr>
        <w:br w:type="textWrapping"/>
      </w:r>
      <w:r>
        <w:rPr>
          <w:rFonts w:ascii="Consolas" w:hAnsi="Consolas"/>
          <w:color w:val="000000"/>
          <w:sz w:val="20"/>
        </w:rPr>
        <w:t>y = 2 * x**2 + 5 * x + 3</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#tinh dao ham tu dong</w:t>
      </w:r>
      <w:r>
        <w:rPr>
          <w:rFonts w:ascii="Consolas" w:hAnsi="Consolas"/>
          <w:color w:val="000000"/>
          <w:sz w:val="20"/>
        </w:rPr>
        <w:br w:type="textWrapping"/>
      </w:r>
      <w:r>
        <w:rPr>
          <w:rFonts w:ascii="Consolas" w:hAnsi="Consolas"/>
          <w:color w:val="000000"/>
          <w:sz w:val="20"/>
        </w:rPr>
        <w:t>y.backward()</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print("Dao ham bang autograd tai x = 2:", x.grad.item())</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#kiem tra thu cong bang cong thuc dao ham y' = 4x + 5 tai x = 2</w:t>
      </w:r>
      <w:r>
        <w:rPr>
          <w:rFonts w:ascii="Consolas" w:hAnsi="Consolas"/>
          <w:color w:val="000000"/>
          <w:sz w:val="20"/>
        </w:rPr>
        <w:br w:type="textWrapping"/>
      </w:r>
      <w:r>
        <w:rPr>
          <w:rFonts w:ascii="Consolas" w:hAnsi="Consolas"/>
          <w:color w:val="000000"/>
          <w:sz w:val="20"/>
        </w:rPr>
        <w:t>manual_derivative = 4 * x.item() + 5</w:t>
      </w:r>
      <w:r>
        <w:rPr>
          <w:rFonts w:ascii="Consolas" w:hAnsi="Consolas"/>
          <w:color w:val="000000"/>
          <w:sz w:val="20"/>
        </w:rPr>
        <w:br w:type="textWrapping"/>
      </w:r>
      <w:r>
        <w:rPr>
          <w:rFonts w:ascii="Consolas" w:hAnsi="Consolas"/>
          <w:color w:val="000000"/>
          <w:sz w:val="20"/>
        </w:rPr>
        <w:t>print("Dao ham thu cong tai x = 2:", manual_derivative)</w:t>
      </w:r>
      <w:r>
        <w:rPr>
          <w:rFonts w:ascii="Consolas" w:hAnsi="Consolas"/>
          <w:color w:val="000000"/>
          <w:sz w:val="20"/>
        </w:rPr>
        <w:br w:type="textWrapping"/>
      </w:r>
      <w:r>
        <w:rPr>
          <w:rFonts w:ascii="Consolas" w:hAnsi="Consolas"/>
          <w:color w:val="000000"/>
          <w:sz w:val="20"/>
        </w:rPr>
        <w:t>assert (</w:t>
      </w:r>
      <w:r>
        <w:rPr>
          <w:rFonts w:ascii="Consolas" w:hAnsi="Consolas"/>
          <w:color w:val="000000"/>
          <w:sz w:val="20"/>
        </w:rPr>
        <w:br w:type="textWrapping"/>
      </w:r>
      <w:r>
        <w:rPr>
          <w:rFonts w:ascii="Consolas" w:hAnsi="Consolas"/>
          <w:color w:val="000000"/>
          <w:sz w:val="20"/>
        </w:rPr>
        <w:t xml:space="preserve">    x.grad.item() == manual_derivative</w:t>
      </w:r>
      <w:r>
        <w:rPr>
          <w:rFonts w:ascii="Consolas" w:hAnsi="Consolas"/>
          <w:color w:val="000000"/>
          <w:sz w:val="20"/>
        </w:rPr>
        <w:br w:type="textWrapping"/>
      </w:r>
      <w:r>
        <w:rPr>
          <w:rFonts w:ascii="Consolas" w:hAnsi="Consolas"/>
          <w:color w:val="000000"/>
          <w:sz w:val="20"/>
        </w:rPr>
        <w:t>), "Dao ham tu dong va thu cong khong giong nhau!"</w:t>
      </w:r>
    </w:p>
    <w:p w14:paraId="28B6EBD7">
      <w:r>
        <w:rPr>
          <w:rFonts w:ascii="Times New Roman" w:hAnsi="Times New Roman"/>
          <w:b/>
          <w:i w:val="0"/>
          <w:sz w:val="20"/>
        </w:rPr>
        <w:t>Kết quả:</w:t>
      </w:r>
    </w:p>
    <w:p w14:paraId="1F1D60AE">
      <w:pPr>
        <w:ind w:left="360"/>
      </w:pPr>
      <w:r>
        <w:rPr>
          <w:rFonts w:ascii="Consolas" w:hAnsi="Consolas"/>
          <w:sz w:val="18"/>
        </w:rPr>
        <w:t>Dao ham bang autograd tai x = 2: 13.0</w:t>
      </w:r>
      <w:r>
        <w:rPr>
          <w:rFonts w:ascii="Consolas" w:hAnsi="Consolas"/>
          <w:sz w:val="18"/>
        </w:rPr>
        <w:br w:type="textWrapping"/>
      </w:r>
      <w:r>
        <w:rPr>
          <w:rFonts w:ascii="Consolas" w:hAnsi="Consolas"/>
          <w:sz w:val="18"/>
        </w:rPr>
        <w:t>Dao ham thu cong tai x = 2: 13.0</w:t>
      </w:r>
    </w:p>
    <w:p w14:paraId="4BB142D4"/>
    <w:p w14:paraId="27A1C17C">
      <w:r>
        <w:rPr>
          <w:rFonts w:ascii="Times New Roman" w:hAnsi="Times New Roman"/>
          <w:b/>
          <w:i w:val="0"/>
          <w:sz w:val="20"/>
        </w:rPr>
        <w:t>Mã lệnh:</w:t>
      </w:r>
    </w:p>
    <w:p w14:paraId="569CBA9F">
      <w:pPr>
        <w:shd w:val="clear" w:fill="F3F4F6"/>
        <w:ind w:left="360"/>
        <w:jc w:val="left"/>
      </w:pPr>
      <w:r>
        <w:rPr>
          <w:rFonts w:ascii="Consolas" w:hAnsi="Consolas"/>
          <w:color w:val="000000"/>
          <w:sz w:val="20"/>
        </w:rPr>
        <w:t>#thay da thuc trong bai 9 bang y = 2x^2 - 3x +5; huan luyen va cho biet cac he so tim duoc</w:t>
      </w:r>
      <w:r>
        <w:rPr>
          <w:rFonts w:ascii="Consolas" w:hAnsi="Consolas"/>
          <w:color w:val="000000"/>
          <w:sz w:val="20"/>
        </w:rPr>
        <w:br w:type="textWrapping"/>
      </w:r>
      <w:r>
        <w:rPr>
          <w:rFonts w:ascii="Consolas" w:hAnsi="Consolas"/>
          <w:color w:val="000000"/>
          <w:sz w:val="20"/>
        </w:rPr>
        <w:t>import torch.nn as nn</w:t>
      </w:r>
      <w:r>
        <w:rPr>
          <w:rFonts w:ascii="Consolas" w:hAnsi="Consolas"/>
          <w:color w:val="000000"/>
          <w:sz w:val="20"/>
        </w:rPr>
        <w:br w:type="textWrapping"/>
      </w:r>
      <w:r>
        <w:rPr>
          <w:rFonts w:ascii="Consolas" w:hAnsi="Consolas"/>
          <w:color w:val="000000"/>
          <w:sz w:val="20"/>
        </w:rPr>
        <w:t>import torch.optim as optim</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#sinh du lieu mau tu da thuc thuc te y = 2x^2 - 3x + 5</w:t>
      </w:r>
      <w:r>
        <w:rPr>
          <w:rFonts w:ascii="Consolas" w:hAnsi="Consolas"/>
          <w:color w:val="000000"/>
          <w:sz w:val="20"/>
        </w:rPr>
        <w:br w:type="textWrapping"/>
      </w:r>
      <w:r>
        <w:rPr>
          <w:rFonts w:ascii="Consolas" w:hAnsi="Consolas"/>
          <w:color w:val="000000"/>
          <w:sz w:val="20"/>
        </w:rPr>
        <w:t>torch.manual_seed(42)</w:t>
      </w:r>
      <w:r>
        <w:rPr>
          <w:rFonts w:ascii="Consolas" w:hAnsi="Consolas"/>
          <w:color w:val="000000"/>
          <w:sz w:val="20"/>
        </w:rPr>
        <w:br w:type="textWrapping"/>
      </w:r>
      <w:r>
        <w:rPr>
          <w:rFonts w:ascii="Consolas" w:hAnsi="Consolas"/>
          <w:color w:val="000000"/>
          <w:sz w:val="20"/>
        </w:rPr>
        <w:t>x_data = torch.linspace(-5, 5, 200).reshape(-1, 1)</w:t>
      </w:r>
      <w:r>
        <w:rPr>
          <w:rFonts w:ascii="Consolas" w:hAnsi="Consolas"/>
          <w:color w:val="000000"/>
          <w:sz w:val="20"/>
        </w:rPr>
        <w:br w:type="textWrapping"/>
      </w:r>
      <w:r>
        <w:rPr>
          <w:rFonts w:ascii="Consolas" w:hAnsi="Consolas"/>
          <w:color w:val="000000"/>
          <w:sz w:val="20"/>
        </w:rPr>
        <w:t>y_data = 2 * x_data**2 - 3 * x_data + 5</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#xay dung ma tran dac trung X_design = [x^2, x, 1]</w:t>
      </w:r>
      <w:r>
        <w:rPr>
          <w:rFonts w:ascii="Consolas" w:hAnsi="Consolas"/>
          <w:color w:val="000000"/>
          <w:sz w:val="20"/>
        </w:rPr>
        <w:br w:type="textWrapping"/>
      </w:r>
      <w:r>
        <w:rPr>
          <w:rFonts w:ascii="Consolas" w:hAnsi="Consolas"/>
          <w:color w:val="000000"/>
          <w:sz w:val="20"/>
        </w:rPr>
        <w:t>x_design = torch.cat([x_data**2, x_data, torch.ones_like(x_data)], dim=1)</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#khoi tao trong so ngau nhien w = [w1, w2, w3]^T</w:t>
      </w:r>
      <w:r>
        <w:rPr>
          <w:rFonts w:ascii="Consolas" w:hAnsi="Consolas"/>
          <w:color w:val="000000"/>
          <w:sz w:val="20"/>
        </w:rPr>
        <w:br w:type="textWrapping"/>
      </w:r>
      <w:r>
        <w:rPr>
          <w:rFonts w:ascii="Consolas" w:hAnsi="Consolas"/>
          <w:color w:val="000000"/>
          <w:sz w:val="20"/>
        </w:rPr>
        <w:t>w = torch.randn(3, 1, requires_grad=True)</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#toi uu hoa su dung NAdam</w:t>
      </w:r>
      <w:r>
        <w:rPr>
          <w:rFonts w:ascii="Consolas" w:hAnsi="Consolas"/>
          <w:color w:val="000000"/>
          <w:sz w:val="20"/>
        </w:rPr>
        <w:br w:type="textWrapping"/>
      </w:r>
      <w:r>
        <w:rPr>
          <w:rFonts w:ascii="Consolas" w:hAnsi="Consolas"/>
          <w:color w:val="000000"/>
          <w:sz w:val="20"/>
        </w:rPr>
        <w:t>optimizer = optim.NAdam([w], lr=0.1)</w:t>
      </w:r>
      <w:r>
        <w:rPr>
          <w:rFonts w:ascii="Consolas" w:hAnsi="Consolas"/>
          <w:color w:val="000000"/>
          <w:sz w:val="20"/>
        </w:rPr>
        <w:br w:type="textWrapping"/>
      </w:r>
      <w:r>
        <w:rPr>
          <w:rFonts w:ascii="Consolas" w:hAnsi="Consolas"/>
          <w:color w:val="000000"/>
          <w:sz w:val="20"/>
        </w:rPr>
        <w:t>criterion = nn.MSELoss()</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#huan luyen trong 1000 epoch</w:t>
      </w:r>
      <w:r>
        <w:rPr>
          <w:rFonts w:ascii="Consolas" w:hAnsi="Consolas"/>
          <w:color w:val="000000"/>
          <w:sz w:val="20"/>
        </w:rPr>
        <w:br w:type="textWrapping"/>
      </w:r>
      <w:r>
        <w:rPr>
          <w:rFonts w:ascii="Consolas" w:hAnsi="Consolas"/>
          <w:color w:val="000000"/>
          <w:sz w:val="20"/>
        </w:rPr>
        <w:t>for epoch in range(1, 1001):</w:t>
      </w:r>
      <w:r>
        <w:rPr>
          <w:rFonts w:ascii="Consolas" w:hAnsi="Consolas"/>
          <w:color w:val="000000"/>
          <w:sz w:val="20"/>
        </w:rPr>
        <w:br w:type="textWrapping"/>
      </w:r>
      <w:r>
        <w:rPr>
          <w:rFonts w:ascii="Consolas" w:hAnsi="Consolas"/>
          <w:color w:val="000000"/>
          <w:sz w:val="20"/>
        </w:rPr>
        <w:t xml:space="preserve">    y_pred = x_design @ w</w:t>
      </w:r>
      <w:r>
        <w:rPr>
          <w:rFonts w:ascii="Consolas" w:hAnsi="Consolas"/>
          <w:color w:val="000000"/>
          <w:sz w:val="20"/>
        </w:rPr>
        <w:br w:type="textWrapping"/>
      </w:r>
      <w:r>
        <w:rPr>
          <w:rFonts w:ascii="Consolas" w:hAnsi="Consolas"/>
          <w:color w:val="000000"/>
          <w:sz w:val="20"/>
        </w:rPr>
        <w:t xml:space="preserve">    loss = criterion(y_pred, y_data)</w:t>
      </w:r>
      <w:r>
        <w:rPr>
          <w:rFonts w:ascii="Consolas" w:hAnsi="Consolas"/>
          <w:color w:val="000000"/>
          <w:sz w:val="20"/>
        </w:rPr>
        <w:br w:type="textWrapping"/>
      </w:r>
      <w:r>
        <w:rPr>
          <w:rFonts w:ascii="Consolas" w:hAnsi="Consolas"/>
          <w:color w:val="000000"/>
          <w:sz w:val="20"/>
        </w:rPr>
        <w:t xml:space="preserve">    </w:t>
      </w:r>
      <w:r>
        <w:rPr>
          <w:rFonts w:ascii="Consolas" w:hAnsi="Consolas"/>
          <w:color w:val="000000"/>
          <w:sz w:val="20"/>
        </w:rPr>
        <w:br w:type="textWrapping"/>
      </w:r>
      <w:r>
        <w:rPr>
          <w:rFonts w:ascii="Consolas" w:hAnsi="Consolas"/>
          <w:color w:val="000000"/>
          <w:sz w:val="20"/>
        </w:rPr>
        <w:t xml:space="preserve">    optimizer.zero_grad()</w:t>
      </w:r>
      <w:r>
        <w:rPr>
          <w:rFonts w:ascii="Consolas" w:hAnsi="Consolas"/>
          <w:color w:val="000000"/>
          <w:sz w:val="20"/>
        </w:rPr>
        <w:br w:type="textWrapping"/>
      </w:r>
      <w:r>
        <w:rPr>
          <w:rFonts w:ascii="Consolas" w:hAnsi="Consolas"/>
          <w:color w:val="000000"/>
          <w:sz w:val="20"/>
        </w:rPr>
        <w:t xml:space="preserve">    loss.backward()</w:t>
      </w:r>
      <w:r>
        <w:rPr>
          <w:rFonts w:ascii="Consolas" w:hAnsi="Consolas"/>
          <w:color w:val="000000"/>
          <w:sz w:val="20"/>
        </w:rPr>
        <w:br w:type="textWrapping"/>
      </w:r>
      <w:r>
        <w:rPr>
          <w:rFonts w:ascii="Consolas" w:hAnsi="Consolas"/>
          <w:color w:val="000000"/>
          <w:sz w:val="20"/>
        </w:rPr>
        <w:t xml:space="preserve">    optimizer.step()</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 xml:space="preserve">    if epoch % 200 == 0:</w:t>
      </w:r>
      <w:r>
        <w:rPr>
          <w:rFonts w:ascii="Consolas" w:hAnsi="Consolas"/>
          <w:color w:val="000000"/>
          <w:sz w:val="20"/>
        </w:rPr>
        <w:br w:type="textWrapping"/>
      </w:r>
      <w:r>
        <w:rPr>
          <w:rFonts w:ascii="Consolas" w:hAnsi="Consolas"/>
          <w:color w:val="000000"/>
          <w:sz w:val="20"/>
        </w:rPr>
        <w:t xml:space="preserve">        print(f"Epoch {epoch}: Loss = {loss.item():.6f}")</w:t>
      </w:r>
      <w:r>
        <w:rPr>
          <w:rFonts w:ascii="Consolas" w:hAnsi="Consolas"/>
          <w:color w:val="000000"/>
          <w:sz w:val="20"/>
        </w:rPr>
        <w:br w:type="textWrapping"/>
      </w:r>
      <w:r>
        <w:rPr>
          <w:rFonts w:ascii="Consolas" w:hAnsi="Consolas"/>
          <w:color w:val="000000"/>
          <w:sz w:val="20"/>
        </w:rPr>
        <w:br w:type="textWrapping"/>
      </w:r>
      <w:r>
        <w:rPr>
          <w:rFonts w:ascii="Consolas" w:hAnsi="Consolas"/>
          <w:color w:val="000000"/>
          <w:sz w:val="20"/>
        </w:rPr>
        <w:t>#ket qua cac he so tim duoc</w:t>
      </w:r>
      <w:r>
        <w:rPr>
          <w:rFonts w:ascii="Consolas" w:hAnsi="Consolas"/>
          <w:color w:val="000000"/>
          <w:sz w:val="20"/>
        </w:rPr>
        <w:br w:type="textWrapping"/>
      </w:r>
      <w:r>
        <w:rPr>
          <w:rFonts w:ascii="Consolas" w:hAnsi="Consolas"/>
          <w:color w:val="000000"/>
          <w:sz w:val="20"/>
        </w:rPr>
        <w:t>w_learned = w.detach().squeeze().tolist()</w:t>
      </w:r>
      <w:r>
        <w:rPr>
          <w:rFonts w:ascii="Consolas" w:hAnsi="Consolas"/>
          <w:color w:val="000000"/>
          <w:sz w:val="20"/>
        </w:rPr>
        <w:br w:type="textWrapping"/>
      </w:r>
      <w:r>
        <w:rPr>
          <w:rFonts w:ascii="Consolas" w:hAnsi="Consolas"/>
          <w:color w:val="000000"/>
          <w:sz w:val="20"/>
        </w:rPr>
        <w:t>print("\nCac he so tim duoc (w1, w2, w3):", w_learned)</w:t>
      </w:r>
      <w:r>
        <w:rPr>
          <w:rFonts w:ascii="Consolas" w:hAnsi="Consolas"/>
          <w:color w:val="000000"/>
          <w:sz w:val="20"/>
        </w:rPr>
        <w:br w:type="textWrapping"/>
      </w:r>
      <w:r>
        <w:rPr>
          <w:rFonts w:ascii="Consolas" w:hAnsi="Consolas"/>
          <w:color w:val="000000"/>
          <w:sz w:val="20"/>
        </w:rPr>
        <w:t>print(</w:t>
      </w:r>
      <w:r>
        <w:rPr>
          <w:rFonts w:ascii="Consolas" w:hAnsi="Consolas"/>
          <w:color w:val="000000"/>
          <w:sz w:val="20"/>
        </w:rPr>
        <w:br w:type="textWrapping"/>
      </w:r>
      <w:r>
        <w:rPr>
          <w:rFonts w:ascii="Consolas" w:hAnsi="Consolas"/>
          <w:color w:val="000000"/>
          <w:sz w:val="20"/>
        </w:rPr>
        <w:t xml:space="preserve">    f"So sanh voi he so thuc te [2, -3, 5]: "</w:t>
      </w:r>
      <w:r>
        <w:rPr>
          <w:rFonts w:ascii="Consolas" w:hAnsi="Consolas"/>
          <w:color w:val="000000"/>
          <w:sz w:val="20"/>
        </w:rPr>
        <w:br w:type="textWrapping"/>
      </w:r>
      <w:r>
        <w:rPr>
          <w:rFonts w:ascii="Consolas" w:hAnsi="Consolas"/>
          <w:color w:val="000000"/>
          <w:sz w:val="20"/>
        </w:rPr>
        <w:t xml:space="preserve">    f"w1 = {w_learned[0]:.4f}, w2 = {w_learned[1]:.4f}, w3 = {w_learned[2]:.4f}"</w:t>
      </w:r>
      <w:r>
        <w:rPr>
          <w:rFonts w:ascii="Consolas" w:hAnsi="Consolas"/>
          <w:color w:val="000000"/>
          <w:sz w:val="20"/>
        </w:rPr>
        <w:br w:type="textWrapping"/>
      </w:r>
      <w:r>
        <w:rPr>
          <w:rFonts w:ascii="Consolas" w:hAnsi="Consolas"/>
          <w:color w:val="000000"/>
          <w:sz w:val="20"/>
        </w:rPr>
        <w:t>)</w:t>
      </w:r>
    </w:p>
    <w:p w14:paraId="0D8DFA73">
      <w:r>
        <w:rPr>
          <w:rFonts w:ascii="Times New Roman" w:hAnsi="Times New Roman"/>
          <w:b/>
          <w:i w:val="0"/>
          <w:sz w:val="20"/>
        </w:rPr>
        <w:t>Kết quả:</w:t>
      </w:r>
    </w:p>
    <w:p w14:paraId="59995C2F">
      <w:pPr>
        <w:ind w:left="360"/>
      </w:pPr>
      <w:r>
        <w:rPr>
          <w:rFonts w:ascii="Consolas" w:hAnsi="Consolas"/>
          <w:sz w:val="18"/>
        </w:rPr>
        <w:t>Epoch 200: Loss = 0.240673</w:t>
      </w:r>
      <w:r>
        <w:rPr>
          <w:rFonts w:ascii="Consolas" w:hAnsi="Consolas"/>
          <w:sz w:val="18"/>
        </w:rPr>
        <w:br w:type="textWrapping"/>
      </w:r>
      <w:r>
        <w:rPr>
          <w:rFonts w:ascii="Consolas" w:hAnsi="Consolas"/>
          <w:sz w:val="18"/>
        </w:rPr>
        <w:t>Epoch 400: Loss = 0.000835</w:t>
      </w:r>
      <w:r>
        <w:rPr>
          <w:rFonts w:ascii="Consolas" w:hAnsi="Consolas"/>
          <w:sz w:val="18"/>
        </w:rPr>
        <w:br w:type="textWrapping"/>
      </w:r>
      <w:r>
        <w:rPr>
          <w:rFonts w:ascii="Consolas" w:hAnsi="Consolas"/>
          <w:sz w:val="18"/>
        </w:rPr>
        <w:t>Epoch 600: Loss = 0.000000</w:t>
      </w:r>
      <w:r>
        <w:rPr>
          <w:rFonts w:ascii="Consolas" w:hAnsi="Consolas"/>
          <w:sz w:val="18"/>
        </w:rPr>
        <w:br w:type="textWrapping"/>
      </w:r>
      <w:r>
        <w:rPr>
          <w:rFonts w:ascii="Consolas" w:hAnsi="Consolas"/>
          <w:sz w:val="18"/>
        </w:rPr>
        <w:t>Epoch 800: Loss = 0.000000</w:t>
      </w:r>
      <w:r>
        <w:rPr>
          <w:rFonts w:ascii="Consolas" w:hAnsi="Consolas"/>
          <w:sz w:val="18"/>
        </w:rPr>
        <w:br w:type="textWrapping"/>
      </w:r>
      <w:r>
        <w:rPr>
          <w:rFonts w:ascii="Consolas" w:hAnsi="Consolas"/>
          <w:sz w:val="18"/>
        </w:rPr>
        <w:t>Epoch 1000: Loss = 0.000000</w:t>
      </w:r>
      <w:r>
        <w:rPr>
          <w:rFonts w:ascii="Consolas" w:hAnsi="Consolas"/>
          <w:sz w:val="18"/>
        </w:rPr>
        <w:br w:type="textWrapping"/>
      </w:r>
      <w:r>
        <w:rPr>
          <w:rFonts w:ascii="Consolas" w:hAnsi="Consolas"/>
          <w:sz w:val="18"/>
        </w:rPr>
        <w:br w:type="textWrapping"/>
      </w:r>
      <w:r>
        <w:rPr>
          <w:rFonts w:ascii="Consolas" w:hAnsi="Consolas"/>
          <w:sz w:val="18"/>
        </w:rPr>
        <w:t>Cac he so tim duoc (w1, w2, w3): [2.0000014305114746, -3.000000476837158, 4.999981880187988]</w:t>
      </w:r>
      <w:r>
        <w:rPr>
          <w:rFonts w:ascii="Consolas" w:hAnsi="Consolas"/>
          <w:sz w:val="18"/>
        </w:rPr>
        <w:br w:type="textWrapping"/>
      </w:r>
      <w:r>
        <w:rPr>
          <w:rFonts w:ascii="Consolas" w:hAnsi="Consolas"/>
          <w:sz w:val="18"/>
        </w:rPr>
        <w:t>So sanh voi he so thuc te [2, -3, 5]: w1 = 2.0000, w2 = -3.0000, w3 = 5.0000</w:t>
      </w:r>
    </w:p>
    <w:p w14:paraId="35E9D23E"/>
    <w:sectPr>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 w:name="Times">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CB0A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2026-09-16T16:30:15Z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A2264A125537471D8E85921E319EF39B_12</vt:lpwstr>
  </property>
</Properties>
</file>